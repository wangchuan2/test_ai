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B6E5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财经数据平台管理系统 —— VSCode 插件操作手册</w:t>
      </w:r>
    </w:p>
    <w:p w14:paraId="3B77A95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产品概述</w:t>
      </w:r>
      <w:bookmarkEnd w:id="0"/>
    </w:p>
    <w:p w14:paraId="21507F3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color w:val="3370FF"/>
          <w:sz w:val="30"/>
        </w:rPr>
        <w:t xml:space="preserve">1.1 </w:t>
      </w:r>
      <w:r>
        <w:rPr>
          <w:rFonts w:ascii="Arial" w:hAnsi="Arial" w:eastAsia="等线" w:cs="Arial"/>
          <w:b/>
          <w:sz w:val="30"/>
        </w:rPr>
        <w:t>产品定位</w:t>
      </w:r>
      <w:bookmarkEnd w:id="1"/>
    </w:p>
    <w:p w14:paraId="19C170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财经数据平台管理系统</w:t>
      </w:r>
      <w:r>
        <w:rPr>
          <w:rFonts w:ascii="Arial" w:hAnsi="Arial" w:eastAsia="等线" w:cs="Arial"/>
          <w:sz w:val="22"/>
        </w:rPr>
        <w:t xml:space="preserve"> 是一款面向量化投资的金融数据服务平台，对标聚源、Wind 等头部竞品，通过 VSCode 插件形态为数据生产人员提供一体化的数据录入、审核、质检、查询和管理工具。</w:t>
      </w:r>
    </w:p>
    <w:p w14:paraId="146CD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平台围绕金融数据表的</w:t>
      </w:r>
      <w:r>
        <w:rPr>
          <w:rFonts w:ascii="Arial" w:hAnsi="Arial" w:eastAsia="等线" w:cs="Arial"/>
          <w:b/>
          <w:sz w:val="22"/>
        </w:rPr>
        <w:t>全生命周期管理</w:t>
      </w:r>
      <w:r>
        <w:rPr>
          <w:rFonts w:ascii="Arial" w:hAnsi="Arial" w:eastAsia="等线" w:cs="Arial"/>
          <w:sz w:val="22"/>
        </w:rPr>
        <w:t>，构建了多角色协作、权限可控、任务可调度的综合管理系统，支持数据通过自动抓取、人工录入及审核等方式高效整合，并配套清晰的表定义、用途说明及策略用法示例，帮助用户快速理解数据价值并应用于量化交易场景。</w:t>
      </w:r>
    </w:p>
    <w:p w14:paraId="60FB11A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color w:val="3370FF"/>
          <w:sz w:val="30"/>
        </w:rPr>
        <w:t xml:space="preserve">1.2 </w:t>
      </w:r>
      <w:r>
        <w:rPr>
          <w:rFonts w:ascii="Arial" w:hAnsi="Arial" w:eastAsia="等线" w:cs="Arial"/>
          <w:b/>
          <w:sz w:val="30"/>
        </w:rPr>
        <w:t>核心目标</w:t>
      </w:r>
      <w:bookmarkEnd w:id="2"/>
    </w:p>
    <w:p w14:paraId="5C1899B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实现基于角色的细粒度权限管理</w:t>
      </w:r>
    </w:p>
    <w:p w14:paraId="3C74F85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提供便捷的数据录入、审核、查询工具</w:t>
      </w:r>
    </w:p>
    <w:p w14:paraId="30C6A58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 Python 脚本和爬虫任务的统一管理</w:t>
      </w:r>
    </w:p>
    <w:p w14:paraId="5EDB93A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 Airflow 任务调度能力</w:t>
      </w:r>
    </w:p>
    <w:p w14:paraId="1AAA4B7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 VS Code SQL Tool 插件进行二次开发</w:t>
      </w:r>
    </w:p>
    <w:p w14:paraId="4CA5C83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color w:val="3370FF"/>
          <w:sz w:val="30"/>
        </w:rPr>
        <w:t xml:space="preserve">1.3 </w:t>
      </w:r>
      <w:r>
        <w:rPr>
          <w:rFonts w:ascii="Arial" w:hAnsi="Arial" w:eastAsia="等线" w:cs="Arial"/>
          <w:b/>
          <w:sz w:val="30"/>
        </w:rPr>
        <w:t xml:space="preserve"> 目标用户与角色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0"/>
        <w:gridCol w:w="3675"/>
        <w:gridCol w:w="2310"/>
      </w:tblGrid>
      <w:tr w14:paraId="0DEDD3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58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D4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职责范围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79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数据生产参与阶段</w:t>
            </w:r>
          </w:p>
        </w:tc>
      </w:tr>
      <w:tr w14:paraId="41115F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04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系统管理员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08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用户管理、系统配置、权限分配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5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全流程监督</w:t>
            </w:r>
          </w:p>
        </w:tc>
      </w:tr>
      <w:tr w14:paraId="7B40C2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A3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数据管理员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4AF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表结构管理、权限分配、数据质量总监控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6A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数据全流程监督</w:t>
            </w:r>
          </w:p>
        </w:tc>
      </w:tr>
      <w:tr w14:paraId="3E0090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2C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数据作业员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B1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数据录入、修改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38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数据录入阶段</w:t>
            </w:r>
          </w:p>
        </w:tc>
      </w:tr>
      <w:tr w14:paraId="48F558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73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数据审核员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45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数据审核、质量把控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D7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审核阶段</w:t>
            </w:r>
          </w:p>
        </w:tc>
      </w:tr>
      <w:tr w14:paraId="74BEA2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CD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数据质检员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04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质检规则执行、异常数据复核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18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质检阶段</w:t>
            </w:r>
          </w:p>
        </w:tc>
      </w:tr>
      <w:tr w14:paraId="7D893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D56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任务管理员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B5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任务管理、Python 脚本执行管理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DF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任务调度管理</w:t>
            </w:r>
          </w:p>
        </w:tc>
      </w:tr>
      <w:tr w14:paraId="3FC7B0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6A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运维人员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C2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系统监控、性能维护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8D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全流程监控</w:t>
            </w:r>
          </w:p>
        </w:tc>
      </w:tr>
      <w:tr w14:paraId="29AA9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81A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客服专员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86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客户反馈处理、数据问题收集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0A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</w:tbl>
    <w:p w14:paraId="2E745BE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color w:val="3370FF"/>
          <w:sz w:val="30"/>
        </w:rPr>
        <w:t xml:space="preserve">1.4 </w:t>
      </w:r>
      <w:r>
        <w:rPr>
          <w:rFonts w:ascii="Arial" w:hAnsi="Arial" w:eastAsia="等线" w:cs="Arial"/>
          <w:b/>
          <w:sz w:val="30"/>
        </w:rPr>
        <w:t>术语释义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5"/>
        <w:gridCol w:w="4815"/>
      </w:tblGrid>
      <w:tr w14:paraId="7F9E1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E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A9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05E23A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ED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作业表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B1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数据录入和审核过程中使用的中间处理表</w:t>
            </w:r>
          </w:p>
        </w:tc>
      </w:tr>
      <w:tr w14:paraId="5C9290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F8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预审核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A8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数据入库前的自动规则检查（事前质检），仅支持单表查询（rule_type=0）</w:t>
            </w:r>
          </w:p>
        </w:tc>
      </w:tr>
      <w:tr w14:paraId="02093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4F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质检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5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数据入库后的系统性质量检查（事后质检），支持多表联查（rule_type=1）</w:t>
            </w:r>
          </w:p>
        </w:tc>
      </w:tr>
      <w:tr w14:paraId="213915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D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UTS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7D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数据从预发布库同步到生产库的定时同步机制</w:t>
            </w:r>
          </w:p>
        </w:tc>
      </w:tr>
      <w:tr w14:paraId="67EC2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24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dq_rules</w:t>
            </w:r>
          </w:p>
        </w:tc>
        <w:tc>
          <w:tcPr>
            <w:tcW w:w="4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3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数据质量检查规则表，存储预审核与质检规则的 SQL、级别、状态等</w:t>
            </w:r>
          </w:p>
        </w:tc>
      </w:tr>
    </w:tbl>
    <w:p w14:paraId="1DDF83E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D8A21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安装与启动</w:t>
      </w:r>
      <w:bookmarkEnd w:id="5"/>
    </w:p>
    <w:p w14:paraId="3D59CD6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color w:val="3370FF"/>
          <w:sz w:val="30"/>
        </w:rPr>
        <w:t xml:space="preserve">2.1 </w:t>
      </w:r>
      <w:r>
        <w:rPr>
          <w:rFonts w:ascii="Arial" w:hAnsi="Arial" w:eastAsia="等线" w:cs="Arial"/>
          <w:b/>
          <w:sz w:val="30"/>
        </w:rPr>
        <w:t>环境要求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14B62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85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6F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</w:tr>
      <w:tr w14:paraId="6E466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A2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VSCode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7B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1.80.0 及以上</w:t>
            </w:r>
          </w:p>
        </w:tc>
      </w:tr>
      <w:tr w14:paraId="309AC5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1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Node.js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5B0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&gt;= 18.18.0</w:t>
            </w:r>
          </w:p>
        </w:tc>
      </w:tr>
      <w:tr w14:paraId="60541A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45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BF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10/11、macOS、Linux</w:t>
            </w:r>
          </w:p>
        </w:tc>
      </w:tr>
      <w:tr w14:paraId="3C7CEE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32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后端服务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E9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 + PostgreSQL 已部署且可访问</w:t>
            </w:r>
          </w:p>
        </w:tc>
      </w:tr>
      <w:tr w14:paraId="7B11B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5C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网络环境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00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可访问后端 API（HTTPS）</w:t>
            </w:r>
          </w:p>
        </w:tc>
      </w:tr>
    </w:tbl>
    <w:p w14:paraId="0CF8C7C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color w:val="3370FF"/>
          <w:sz w:val="30"/>
        </w:rPr>
        <w:t xml:space="preserve">2.2 </w:t>
      </w:r>
      <w:r>
        <w:rPr>
          <w:rFonts w:ascii="Arial" w:hAnsi="Arial" w:eastAsia="等线" w:cs="Arial"/>
          <w:b/>
          <w:sz w:val="30"/>
        </w:rPr>
        <w:t>安装插件</w:t>
      </w:r>
      <w:bookmarkEnd w:id="7"/>
    </w:p>
    <w:p w14:paraId="34421E21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方式一：从 VSIX 文件安装</w:t>
      </w:r>
      <w:bookmarkEnd w:id="8"/>
    </w:p>
    <w:p w14:paraId="18F9664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打开 VSCode，按 </w:t>
      </w:r>
      <w:r>
        <w:rPr>
          <w:rFonts w:ascii="Consolas" w:hAnsi="Consolas" w:eastAsia="Consolas" w:cs="Consolas"/>
          <w:sz w:val="22"/>
          <w:shd w:val="clear" w:fill="EFF0F1"/>
        </w:rPr>
        <w:t>Ctrl+Shift+X</w:t>
      </w:r>
      <w:r>
        <w:rPr>
          <w:rFonts w:ascii="Arial" w:hAnsi="Arial" w:eastAsia="等线" w:cs="Arial"/>
          <w:sz w:val="22"/>
        </w:rPr>
        <w:t xml:space="preserve"> 打开扩展面板。</w:t>
      </w:r>
    </w:p>
    <w:p w14:paraId="1EB3BFF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点击右上角 </w:t>
      </w:r>
      <w:r>
        <w:rPr>
          <w:rFonts w:ascii="Arial" w:hAnsi="Arial" w:eastAsia="等线" w:cs="Arial"/>
          <w:b/>
          <w:sz w:val="22"/>
        </w:rPr>
        <w:t>...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Arial" w:hAnsi="Arial" w:eastAsia="等线" w:cs="Arial"/>
          <w:b/>
          <w:sz w:val="22"/>
        </w:rPr>
        <w:t>从 VSIX 安装...</w:t>
      </w:r>
      <w:r>
        <w:rPr>
          <w:rFonts w:ascii="Arial" w:hAnsi="Arial" w:eastAsia="等线" w:cs="Arial"/>
          <w:sz w:val="22"/>
        </w:rPr>
        <w:t>。</w:t>
      </w:r>
    </w:p>
    <w:p w14:paraId="0EEEC7E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选中 </w:t>
      </w:r>
      <w:r>
        <w:rPr>
          <w:rFonts w:ascii="Consolas" w:hAnsi="Consolas" w:eastAsia="Consolas" w:cs="Consolas"/>
          <w:sz w:val="22"/>
          <w:shd w:val="clear" w:fill="EFF0F1"/>
        </w:rPr>
        <w:t>finance-0.x.x.vsix</w:t>
      </w:r>
      <w:r>
        <w:rPr>
          <w:rFonts w:ascii="Arial" w:hAnsi="Arial" w:eastAsia="等线" w:cs="Arial"/>
          <w:sz w:val="22"/>
        </w:rPr>
        <w:t xml:space="preserve"> 文件，等待安装完成。</w:t>
      </w:r>
    </w:p>
    <w:p w14:paraId="60D30F6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89AD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方式二：从插件市场安装（暂不支持）</w:t>
      </w:r>
      <w:bookmarkEnd w:id="9"/>
    </w:p>
    <w:p w14:paraId="41C461E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打开扩展面板（</w:t>
      </w:r>
      <w:r>
        <w:rPr>
          <w:rFonts w:ascii="Consolas" w:hAnsi="Consolas" w:eastAsia="Consolas" w:cs="Consolas"/>
          <w:sz w:val="22"/>
          <w:shd w:val="clear" w:fill="EFF0F1"/>
        </w:rPr>
        <w:t>Ctrl+Shift+X</w:t>
      </w:r>
      <w:r>
        <w:rPr>
          <w:rFonts w:ascii="Arial" w:hAnsi="Arial" w:eastAsia="等线" w:cs="Arial"/>
          <w:sz w:val="22"/>
        </w:rPr>
        <w:t>）。</w:t>
      </w:r>
    </w:p>
    <w:p w14:paraId="620F12B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搜索 </w:t>
      </w:r>
      <w:r>
        <w:rPr>
          <w:rFonts w:ascii="Arial" w:hAnsi="Arial" w:eastAsia="等线" w:cs="Arial"/>
          <w:b/>
          <w:sz w:val="22"/>
        </w:rPr>
        <w:t>"财经数据管理"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Arial" w:hAnsi="Arial" w:eastAsia="等线" w:cs="Arial"/>
          <w:b/>
          <w:sz w:val="22"/>
        </w:rPr>
        <w:t>"finance"</w:t>
      </w:r>
      <w:r>
        <w:rPr>
          <w:rFonts w:ascii="Arial" w:hAnsi="Arial" w:eastAsia="等线" w:cs="Arial"/>
          <w:sz w:val="22"/>
        </w:rPr>
        <w:t>。</w:t>
      </w:r>
    </w:p>
    <w:p w14:paraId="19C1942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找到插件后点击 </w:t>
      </w:r>
      <w:r>
        <w:rPr>
          <w:rFonts w:ascii="Arial" w:hAnsi="Arial" w:eastAsia="等线" w:cs="Arial"/>
          <w:b/>
          <w:sz w:val="22"/>
        </w:rPr>
        <w:t>安装</w:t>
      </w:r>
      <w:r>
        <w:rPr>
          <w:rFonts w:ascii="Arial" w:hAnsi="Arial" w:eastAsia="等线" w:cs="Arial"/>
          <w:sz w:val="22"/>
        </w:rPr>
        <w:t>。</w:t>
      </w:r>
    </w:p>
    <w:p w14:paraId="4AF7612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color w:val="3370FF"/>
          <w:sz w:val="30"/>
        </w:rPr>
        <w:t xml:space="preserve">2.3 </w:t>
      </w:r>
      <w:r>
        <w:rPr>
          <w:rFonts w:ascii="Arial" w:hAnsi="Arial" w:eastAsia="等线" w:cs="Arial"/>
          <w:b/>
          <w:sz w:val="30"/>
        </w:rPr>
        <w:t xml:space="preserve"> 启动插件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9B65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20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A8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27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</w:tr>
      <w:tr w14:paraId="39E2FD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3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活动栏图标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56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点击左侧活动栏【财经数据管理】图标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C3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打开侧边栏主页 Webview</w:t>
            </w:r>
          </w:p>
        </w:tc>
      </w:tr>
    </w:tbl>
    <w:p w14:paraId="3EA3719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1C9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color w:val="3370FF"/>
          <w:sz w:val="30"/>
        </w:rPr>
        <w:t xml:space="preserve">2.4 </w:t>
      </w:r>
      <w:r>
        <w:rPr>
          <w:rFonts w:ascii="Arial" w:hAnsi="Arial" w:eastAsia="等线" w:cs="Arial"/>
          <w:b/>
          <w:sz w:val="30"/>
        </w:rPr>
        <w:t>首次登录</w:t>
      </w:r>
      <w:bookmarkEnd w:id="11"/>
    </w:p>
    <w:p w14:paraId="7DA2823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启动插件后，在 Webview 登录界面输入用户名和密码。</w:t>
      </w:r>
    </w:p>
    <w:p w14:paraId="6031D1A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勾选 </w:t>
      </w:r>
      <w:r>
        <w:rPr>
          <w:rFonts w:ascii="Arial" w:hAnsi="Arial" w:eastAsia="等线" w:cs="Arial"/>
          <w:b/>
          <w:sz w:val="22"/>
        </w:rPr>
        <w:t>记住密码</w:t>
      </w:r>
      <w:r>
        <w:rPr>
          <w:rFonts w:ascii="Arial" w:hAnsi="Arial" w:eastAsia="等线" w:cs="Arial"/>
          <w:sz w:val="22"/>
        </w:rPr>
        <w:t>（可选）。</w:t>
      </w:r>
    </w:p>
    <w:p w14:paraId="55430EC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登录</w:t>
      </w:r>
      <w:r>
        <w:rPr>
          <w:rFonts w:ascii="Arial" w:hAnsi="Arial" w:eastAsia="等线" w:cs="Arial"/>
          <w:sz w:val="22"/>
        </w:rPr>
        <w:t xml:space="preserve"> 进入系统。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8530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9FA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登录异常提示说明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</w:t>
            </w:r>
          </w:p>
          <w:p w14:paraId="75A8B5BD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用户不存在 / 密码错误 / 用户被禁用  → 提示"用户名或密码错误"</w:t>
            </w:r>
          </w:p>
          <w:p w14:paraId="58654B54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系统错误 → 提示"系统异常，请稍后重试"</w:t>
            </w:r>
          </w:p>
        </w:tc>
      </w:tr>
    </w:tbl>
    <w:p w14:paraId="4065A4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CEBE7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界面概览</w:t>
      </w:r>
      <w:bookmarkEnd w:id="12"/>
    </w:p>
    <w:p w14:paraId="3239FC0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color w:val="3370FF"/>
          <w:sz w:val="30"/>
        </w:rPr>
        <w:t xml:space="preserve">3.1 </w:t>
      </w:r>
      <w:r>
        <w:rPr>
          <w:rFonts w:ascii="Arial" w:hAnsi="Arial" w:eastAsia="等线" w:cs="Arial"/>
          <w:b/>
          <w:sz w:val="30"/>
        </w:rPr>
        <w:t xml:space="preserve"> 插件面板布局</w:t>
      </w:r>
      <w:bookmarkEnd w:id="13"/>
    </w:p>
    <w:p w14:paraId="5AB83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插件提供三种面板入口，适应不同操作场景：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0"/>
        <w:gridCol w:w="2610"/>
        <w:gridCol w:w="3075"/>
      </w:tblGrid>
      <w:tr w14:paraId="541C61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E3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面板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00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34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391A5A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45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侧边栏主页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7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左侧活动栏 Webview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ED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基本查询、高级查询、数据管理</w:t>
            </w:r>
          </w:p>
        </w:tc>
      </w:tr>
      <w:tr w14:paraId="031D04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04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主面板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D1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主编辑器区域 Webview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E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SQL编辑器/各业务模块的完整管理界面</w:t>
            </w:r>
          </w:p>
        </w:tc>
      </w:tr>
      <w:tr w14:paraId="5E46BE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E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底部面板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2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底部 Panel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DC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 查询结果展示</w:t>
            </w:r>
          </w:p>
        </w:tc>
      </w:tr>
    </w:tbl>
    <w:p w14:paraId="1D8243B3"/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FEB0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025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D09B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68F8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数据查询</w:t>
      </w:r>
      <w:bookmarkEnd w:id="14"/>
    </w:p>
    <w:p w14:paraId="1B473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数据查询模块提供对</w:t>
      </w:r>
      <w:r>
        <w:rPr>
          <w:rFonts w:ascii="Arial" w:hAnsi="Arial" w:eastAsia="等线" w:cs="Arial"/>
          <w:b/>
          <w:sz w:val="22"/>
        </w:rPr>
        <w:t>作业库、预发布库、生产库</w:t>
      </w:r>
      <w:r>
        <w:rPr>
          <w:rFonts w:ascii="Arial" w:hAnsi="Arial" w:eastAsia="等线" w:cs="Arial"/>
          <w:sz w:val="22"/>
        </w:rPr>
        <w:t>三库数据的一体化查询能力，支持从简单条件查询到复杂多条件高级查询。</w:t>
      </w:r>
    </w:p>
    <w:p w14:paraId="02B003F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color w:val="3370FF"/>
          <w:sz w:val="30"/>
        </w:rPr>
        <w:t xml:space="preserve">4.1 </w:t>
      </w:r>
      <w:r>
        <w:rPr>
          <w:rFonts w:ascii="Arial" w:hAnsi="Arial" w:eastAsia="等线" w:cs="Arial"/>
          <w:b/>
          <w:sz w:val="30"/>
        </w:rPr>
        <w:t>基本查询</w:t>
      </w:r>
      <w:bookmarkEnd w:id="15"/>
    </w:p>
    <w:p w14:paraId="5495050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选择数据表</w:t>
      </w:r>
      <w:r>
        <w:rPr>
          <w:rFonts w:ascii="Arial" w:hAnsi="Arial" w:eastAsia="等线" w:cs="Arial"/>
          <w:sz w:val="22"/>
        </w:rPr>
        <w:t>：左下侧树形菜单点击数据节点分类（如：股权分组库-&gt;指数信息），再点击目标表（如：国证指数基本信息(eggroup_index_cni_basics)）。</w:t>
      </w:r>
    </w:p>
    <w:p w14:paraId="6C523FD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设置字段筛选</w:t>
      </w:r>
      <w:r>
        <w:rPr>
          <w:rFonts w:ascii="Arial" w:hAnsi="Arial" w:eastAsia="等线" w:cs="Arial"/>
          <w:sz w:val="22"/>
        </w:rPr>
        <w:t>：</w:t>
      </w:r>
    </w:p>
    <w:p w14:paraId="6D7CA8C4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字段下拉框：选择待筛选字段（如：指数代码）。</w:t>
      </w:r>
    </w:p>
    <w:p w14:paraId="516227A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搜索值输入框：输入筛选条件值（如：399001）。</w:t>
      </w:r>
    </w:p>
    <w:p w14:paraId="08283DBE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精确/模糊查找：勾选"精确"则精确匹配，不勾选则模糊匹配（</w:t>
      </w:r>
      <w:r>
        <w:rPr>
          <w:rFonts w:ascii="Consolas" w:hAnsi="Consolas" w:eastAsia="Consolas" w:cs="Consolas"/>
          <w:sz w:val="22"/>
          <w:shd w:val="clear" w:fill="EFF0F1"/>
        </w:rPr>
        <w:t>LIKE '%value%'</w:t>
      </w:r>
      <w:r>
        <w:rPr>
          <w:rFonts w:ascii="Arial" w:hAnsi="Arial" w:eastAsia="等线" w:cs="Arial"/>
          <w:sz w:val="22"/>
        </w:rPr>
        <w:t>）。</w:t>
      </w:r>
    </w:p>
    <w:p w14:paraId="768D830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修改人筛选</w:t>
      </w:r>
      <w:r>
        <w:rPr>
          <w:rFonts w:ascii="Arial" w:hAnsi="Arial" w:eastAsia="等线" w:cs="Arial"/>
          <w:sz w:val="22"/>
        </w:rPr>
        <w:t>：下拉框选择"所有人"或"我修改的"。</w:t>
      </w:r>
    </w:p>
    <w:p w14:paraId="08E28A1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时间范围筛选</w:t>
      </w:r>
      <w:r>
        <w:rPr>
          <w:rFonts w:ascii="Arial" w:hAnsi="Arial" w:eastAsia="等线" w:cs="Arial"/>
          <w:sz w:val="22"/>
        </w:rPr>
        <w:t>：下拉框选择"所有时间/今日/最近2天/最近3天/最近4天/自定义范围"；选择"自定义范围"时“时间范围”可用，点击弹出日历选择器。</w:t>
      </w:r>
    </w:p>
    <w:p w14:paraId="55F4051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执行查询</w:t>
      </w:r>
      <w:r>
        <w:rPr>
          <w:rFonts w:ascii="Arial" w:hAnsi="Arial" w:eastAsia="等线" w:cs="Arial"/>
          <w:sz w:val="22"/>
        </w:rPr>
        <w:t>：点击蓝色</w:t>
      </w:r>
      <w:r>
        <w:rPr>
          <w:rFonts w:ascii="Arial" w:hAnsi="Arial" w:eastAsia="等线" w:cs="Arial"/>
          <w:b/>
          <w:sz w:val="22"/>
        </w:rPr>
        <w:t>查询按钮</w:t>
      </w:r>
      <w:r>
        <w:rPr>
          <w:rFonts w:ascii="Arial" w:hAnsi="Arial" w:eastAsia="等线" w:cs="Arial"/>
          <w:sz w:val="22"/>
        </w:rPr>
        <w:t xml:space="preserve">，系统根据条件自动生成并执行 </w:t>
      </w:r>
      <w:r>
        <w:rPr>
          <w:rFonts w:ascii="Consolas" w:hAnsi="Consolas" w:eastAsia="Consolas" w:cs="Consolas"/>
          <w:sz w:val="22"/>
          <w:shd w:val="clear" w:fill="EFF0F1"/>
        </w:rPr>
        <w:t>SELECT * FROM {table} WHERE {conditions}</w:t>
      </w:r>
      <w:r>
        <w:rPr>
          <w:rFonts w:ascii="Arial" w:hAnsi="Arial" w:eastAsia="等线" w:cs="Arial"/>
          <w:sz w:val="22"/>
        </w:rPr>
        <w:t>，支持分页返回。</w:t>
      </w:r>
    </w:p>
    <w:p w14:paraId="068085F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97D8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93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自动 SQL 生成逻辑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</w:t>
            </w:r>
          </w:p>
          <w:p w14:paraId="4D9A4096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精确匹配：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field = 'value'</w:t>
            </w:r>
          </w:p>
          <w:p w14:paraId="2B933F7C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模糊匹配：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field LIKE '%value%'</w:t>
            </w:r>
          </w:p>
          <w:p w14:paraId="7EC933F9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修改人：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modified_by = {userId}</w:t>
            </w:r>
          </w:p>
          <w:p w14:paraId="52C00273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时间范围：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modified_at BETWEEN {start} AND {end}</w:t>
            </w:r>
          </w:p>
        </w:tc>
      </w:tr>
    </w:tbl>
    <w:p w14:paraId="43BC4A66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color w:val="3370FF"/>
          <w:sz w:val="30"/>
        </w:rPr>
        <w:t xml:space="preserve">4.2 </w:t>
      </w:r>
      <w:r>
        <w:rPr>
          <w:rFonts w:ascii="Arial" w:hAnsi="Arial" w:eastAsia="等线" w:cs="Arial"/>
          <w:b/>
          <w:sz w:val="30"/>
        </w:rPr>
        <w:t>高级查询</w:t>
      </w:r>
      <w:bookmarkEnd w:id="16"/>
    </w:p>
    <w:p w14:paraId="4C7D698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切换到</w:t>
      </w:r>
      <w:r>
        <w:rPr>
          <w:rFonts w:ascii="Arial" w:hAnsi="Arial" w:eastAsia="等线" w:cs="Arial"/>
          <w:b/>
          <w:sz w:val="22"/>
        </w:rPr>
        <w:t>高级查询</w:t>
      </w:r>
      <w:r>
        <w:rPr>
          <w:rFonts w:ascii="Arial" w:hAnsi="Arial" w:eastAsia="等线" w:cs="Arial"/>
          <w:sz w:val="22"/>
        </w:rPr>
        <w:t>标签页。</w:t>
      </w:r>
    </w:p>
    <w:p w14:paraId="0B996D2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条件设置：</w:t>
      </w:r>
    </w:p>
    <w:p w14:paraId="28E43E8D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字段下拉框：选择待筛选字段。</w:t>
      </w:r>
    </w:p>
    <w:p w14:paraId="1A361192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运算符下拉框：精确查找 / 模糊查找 / 大于 / 大于等于 / 小于 / 小于等于 /包含/不包含/开始以/开始不是以/结束以/结束不是以/为空/不为空/在列表中/不在列表中/介于/不介于。</w:t>
      </w:r>
    </w:p>
    <w:p w14:paraId="44E5070B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值输入框：输入对应字段的值；若选择"介于/不介于"，显示两个输入框。</w:t>
      </w:r>
    </w:p>
    <w:p w14:paraId="409589A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Arial" w:hAnsi="Arial" w:eastAsia="等线" w:cs="Arial"/>
          <w:b/>
          <w:sz w:val="22"/>
        </w:rPr>
        <w:t>增加组</w:t>
      </w:r>
      <w:r>
        <w:rPr>
          <w:rFonts w:ascii="Arial" w:hAnsi="Arial" w:eastAsia="等线" w:cs="Arial"/>
          <w:sz w:val="22"/>
        </w:rPr>
        <w:t>按钮，新建条件设置组，各组之间的关系为AND。</w:t>
      </w:r>
    </w:p>
    <w:p w14:paraId="6D3F50C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排序：</w:t>
      </w:r>
    </w:p>
    <w:p w14:paraId="47D6FFEA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排序方式下拉框：</w:t>
      </w:r>
      <w:r>
        <w:rPr>
          <w:rFonts w:ascii="Arial" w:hAnsi="Arial" w:eastAsia="等线" w:cs="Arial"/>
          <w:sz w:val="22"/>
        </w:rPr>
        <w:t>顺序（ASC）/ 倒序（DESC）</w:t>
      </w:r>
      <w:r>
        <w:rPr>
          <w:rFonts w:ascii="Arial" w:hAnsi="Arial" w:eastAsia="等线" w:cs="Arial"/>
          <w:b/>
          <w:sz w:val="22"/>
        </w:rPr>
        <w:t>。</w:t>
      </w:r>
    </w:p>
    <w:p w14:paraId="4B3A4B1B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排序列下拉框</w:t>
      </w:r>
      <w:r>
        <w:rPr>
          <w:rFonts w:ascii="Arial" w:hAnsi="Arial" w:eastAsia="等线" w:cs="Arial"/>
          <w:sz w:val="22"/>
        </w:rPr>
        <w:t>：选择排序字段。</w:t>
      </w:r>
    </w:p>
    <w:p w14:paraId="40BB1890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点击查询时自动在 SQL 中添加 </w:t>
      </w:r>
      <w:r>
        <w:rPr>
          <w:rFonts w:ascii="Consolas" w:hAnsi="Consolas" w:eastAsia="Consolas" w:cs="Consolas"/>
          <w:sz w:val="22"/>
          <w:shd w:val="clear" w:fill="EFF0F1"/>
        </w:rPr>
        <w:t>ORDER BY {field} ASC/DESC</w:t>
      </w:r>
      <w:r>
        <w:rPr>
          <w:rFonts w:ascii="Arial" w:hAnsi="Arial" w:eastAsia="等线" w:cs="Arial"/>
          <w:sz w:val="22"/>
        </w:rPr>
        <w:t>。</w:t>
      </w:r>
    </w:p>
    <w:p w14:paraId="5A5765F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</w:t>
      </w:r>
      <w:r>
        <w:rPr>
          <w:rFonts w:ascii="Arial" w:hAnsi="Arial" w:eastAsia="等线" w:cs="Arial"/>
          <w:b/>
          <w:sz w:val="22"/>
        </w:rPr>
        <w:t>删除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修改</w:t>
      </w:r>
      <w:r>
        <w:rPr>
          <w:rFonts w:ascii="Arial" w:hAnsi="Arial" w:eastAsia="等线" w:cs="Arial"/>
          <w:sz w:val="22"/>
        </w:rPr>
        <w:t>条件。</w:t>
      </w:r>
    </w:p>
    <w:p w14:paraId="4FA892D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Arial" w:hAnsi="Arial" w:eastAsia="等线" w:cs="Arial"/>
          <w:b/>
          <w:sz w:val="22"/>
        </w:rPr>
        <w:t>执行查询</w:t>
      </w:r>
      <w:r>
        <w:rPr>
          <w:rFonts w:ascii="Arial" w:hAnsi="Arial" w:eastAsia="等线" w:cs="Arial"/>
          <w:sz w:val="22"/>
        </w:rPr>
        <w:t>执行高级查询。</w:t>
      </w:r>
    </w:p>
    <w:p w14:paraId="312AB53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864D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96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SQL 生成规则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</w:t>
            </w:r>
          </w:p>
          <w:p w14:paraId="49C21493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多个条件之间默认以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AND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关系组合。</w:t>
            </w:r>
          </w:p>
          <w:p w14:paraId="1E5DA6B9">
            <w:pPr>
              <w:numPr>
                <w:ilvl w:val="0"/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精确查找：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field = 'value'</w:t>
            </w:r>
          </w:p>
          <w:p w14:paraId="36F9B3BF">
            <w:pPr>
              <w:numPr>
                <w:ilvl w:val="0"/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模糊查找：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field LIKE '%value%'</w:t>
            </w:r>
          </w:p>
          <w:p w14:paraId="1E902749">
            <w:pPr>
              <w:numPr>
                <w:ilvl w:val="0"/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大于/小于等：使用对应运算符</w:t>
            </w:r>
          </w:p>
          <w:p w14:paraId="34203080">
            <w:pPr>
              <w:numPr>
                <w:ilvl w:val="0"/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介于：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field BETWEEN value1 AND value2</w:t>
            </w:r>
          </w:p>
        </w:tc>
      </w:tr>
    </w:tbl>
    <w:p w14:paraId="609346F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color w:val="3370FF"/>
          <w:sz w:val="30"/>
        </w:rPr>
        <w:t xml:space="preserve">4.3 </w:t>
      </w:r>
      <w:r>
        <w:rPr>
          <w:rFonts w:ascii="Arial" w:hAnsi="Arial" w:eastAsia="等线" w:cs="Arial"/>
          <w:b/>
          <w:sz w:val="30"/>
        </w:rPr>
        <w:t>表树操作</w:t>
      </w:r>
      <w:bookmarkEnd w:id="17"/>
    </w:p>
    <w:p w14:paraId="6C3958AE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查找表</w:t>
      </w:r>
      <w:r>
        <w:rPr>
          <w:rFonts w:ascii="Arial" w:hAnsi="Arial" w:eastAsia="等线" w:cs="Arial"/>
          <w:sz w:val="22"/>
        </w:rPr>
        <w:t>：输入关键字模糊查询表名，筛选出所有匹配结果。</w:t>
      </w:r>
    </w:p>
    <w:p w14:paraId="3A7AF8F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收起/展开表</w:t>
      </w:r>
      <w:r>
        <w:rPr>
          <w:rFonts w:ascii="Arial" w:hAnsi="Arial" w:eastAsia="等线" w:cs="Arial"/>
          <w:sz w:val="22"/>
        </w:rPr>
        <w:t>：一键折叠/展开所有展开的表树节点。</w:t>
      </w:r>
    </w:p>
    <w:p w14:paraId="7CF25B5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筛选表</w:t>
      </w:r>
      <w:r>
        <w:rPr>
          <w:rFonts w:ascii="Arial" w:hAnsi="Arial" w:eastAsia="等线" w:cs="Arial"/>
          <w:sz w:val="22"/>
        </w:rPr>
        <w:t>：单选"全部"或"我的收藏"，"我的收藏"仅展示收藏表。</w:t>
      </w:r>
    </w:p>
    <w:p w14:paraId="022BDA3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右键菜单</w:t>
      </w:r>
      <w:r>
        <w:rPr>
          <w:rFonts w:ascii="Arial" w:hAnsi="Arial" w:eastAsia="等线" w:cs="Arial"/>
          <w:sz w:val="22"/>
        </w:rPr>
        <w:t>（选中表后）：</w:t>
      </w:r>
    </w:p>
    <w:p w14:paraId="05074DD9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收藏表 / 取消收藏</w:t>
      </w:r>
      <w:r>
        <w:rPr>
          <w:rFonts w:ascii="Arial" w:hAnsi="Arial" w:eastAsia="等线" w:cs="Arial"/>
          <w:sz w:val="22"/>
        </w:rPr>
        <w:t>：将常用表加入"我的收藏"便于快速访问。</w:t>
      </w:r>
    </w:p>
    <w:p w14:paraId="3A458EF0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查看字段</w:t>
      </w:r>
      <w:r>
        <w:rPr>
          <w:rFonts w:ascii="Arial" w:hAnsi="Arial" w:eastAsia="等线" w:cs="Arial"/>
          <w:sz w:val="22"/>
        </w:rPr>
        <w:t>：弹出表结构详情弹窗，展示表名称、表编码、所属环境、所属数据库、以及所有字段的详细信息。弹窗内支持</w:t>
      </w:r>
      <w:r>
        <w:rPr>
          <w:rFonts w:ascii="Arial" w:hAnsi="Arial" w:eastAsia="等线" w:cs="Arial"/>
          <w:b/>
          <w:sz w:val="22"/>
        </w:rPr>
        <w:t>导出EXCEL</w:t>
      </w:r>
      <w:r>
        <w:rPr>
          <w:rFonts w:ascii="Arial" w:hAnsi="Arial" w:eastAsia="等线" w:cs="Arial"/>
          <w:sz w:val="22"/>
        </w:rPr>
        <w:t>。</w:t>
      </w:r>
    </w:p>
    <w:p w14:paraId="17E3301F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关闭菜单Esc：</w:t>
      </w:r>
      <w:r>
        <w:rPr>
          <w:rFonts w:ascii="Arial" w:hAnsi="Arial" w:eastAsia="等线" w:cs="Arial"/>
          <w:sz w:val="22"/>
        </w:rPr>
        <w:t>退出此菜单。</w:t>
      </w:r>
    </w:p>
    <w:p w14:paraId="477BEC5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7C49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color w:val="3370FF"/>
          <w:sz w:val="30"/>
        </w:rPr>
        <w:t xml:space="preserve">4.4 </w:t>
      </w:r>
      <w:r>
        <w:rPr>
          <w:rFonts w:ascii="Arial" w:hAnsi="Arial" w:eastAsia="等线" w:cs="Arial"/>
          <w:b/>
          <w:sz w:val="30"/>
        </w:rPr>
        <w:t>SQL编辑器</w:t>
      </w:r>
      <w:bookmarkEnd w:id="18"/>
    </w:p>
    <w:p w14:paraId="23B07A9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 SQL</w:t>
      </w:r>
      <w:r>
        <w:rPr>
          <w:rFonts w:ascii="Arial" w:hAnsi="Arial" w:eastAsia="等线" w:cs="Arial"/>
          <w:sz w:val="22"/>
        </w:rPr>
        <w:t>：</w:t>
      </w:r>
    </w:p>
    <w:p w14:paraId="48629FBC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在编辑区输入 SQL 语句。（在左侧基本查询和高级查询处设置条件可直接sql编辑器生成对应sql语句）</w:t>
      </w:r>
    </w:p>
    <w:p w14:paraId="116C981B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多条 SQL 必须以</w:t>
      </w:r>
      <w:r>
        <w:rPr>
          <w:rFonts w:ascii="Arial" w:hAnsi="Arial" w:eastAsia="等线" w:cs="Arial"/>
          <w:b/>
          <w:sz w:val="22"/>
        </w:rPr>
        <w:t xml:space="preserve">英文分号 </w:t>
      </w:r>
      <w:r>
        <w:rPr>
          <w:rFonts w:ascii="Consolas" w:hAnsi="Consolas" w:eastAsia="Consolas" w:cs="Consolas"/>
          <w:b/>
          <w:sz w:val="22"/>
          <w:shd w:val="clear" w:fill="EFF0F1"/>
        </w:rPr>
        <w:t>;</w:t>
      </w:r>
      <w:r>
        <w:rPr>
          <w:rFonts w:ascii="Arial" w:hAnsi="Arial" w:eastAsia="等线" w:cs="Arial"/>
          <w:sz w:val="22"/>
        </w:rPr>
        <w:t xml:space="preserve"> 结尾分隔。</w:t>
      </w:r>
    </w:p>
    <w:p w14:paraId="38B408C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工具栏按钮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5685"/>
        <w:gridCol w:w="1050"/>
      </w:tblGrid>
      <w:tr w14:paraId="02451F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BDD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按钮</w:t>
            </w:r>
          </w:p>
        </w:tc>
        <w:tc>
          <w:tcPr>
            <w:tcW w:w="5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EA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功能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1C3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快捷键</w:t>
            </w:r>
          </w:p>
        </w:tc>
      </w:tr>
      <w:tr w14:paraId="044680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CA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展开</w:t>
            </w:r>
          </w:p>
        </w:tc>
        <w:tc>
          <w:tcPr>
            <w:tcW w:w="5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BE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把当前写的sql语句保存成文件，在新页面展开，可利用ai工具（如Claude Code）生成/修改SQL语句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F6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6D42E0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6F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执行选中 SQL</w:t>
            </w:r>
          </w:p>
        </w:tc>
        <w:tc>
          <w:tcPr>
            <w:tcW w:w="5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1C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仅执行当前选中的 SQL 语句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E2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F8</w:t>
            </w:r>
          </w:p>
        </w:tc>
      </w:tr>
      <w:tr w14:paraId="54DA54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D1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执行整个 SQL</w:t>
            </w:r>
          </w:p>
        </w:tc>
        <w:tc>
          <w:tcPr>
            <w:tcW w:w="5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35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按顺序逐条执行所有语句，前一条失败则后续终止，结果依次展示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A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F9</w:t>
            </w:r>
          </w:p>
        </w:tc>
      </w:tr>
      <w:tr w14:paraId="7C85B5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06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格式化</w:t>
            </w:r>
          </w:p>
        </w:tc>
        <w:tc>
          <w:tcPr>
            <w:tcW w:w="5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25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自动格式化 SQL 代码（关键字大写、调整缩进）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97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F7</w:t>
            </w:r>
          </w:p>
        </w:tc>
      </w:tr>
    </w:tbl>
    <w:p w14:paraId="2B1BB43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E03E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B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SQL 分隔规则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：多条执行时，每条语句必须以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;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结尾，否则解析报错。</w:t>
            </w:r>
          </w:p>
          <w:p w14:paraId="4B35C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权限说明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：仅限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SELECT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查询，禁止执行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DELETE/UPDATE/DROP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等变更操作。</w:t>
            </w:r>
          </w:p>
          <w:p w14:paraId="286C5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格式化效果示例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</w:t>
            </w:r>
          </w:p>
          <w:p w14:paraId="79908D00">
            <w:pPr>
              <w:numPr>
                <w:ilvl w:val="0"/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格式化前：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SELECT * FROM eqgroup.eqgroup_index_cni_basics;</w:t>
            </w:r>
          </w:p>
          <w:p w14:paraId="286859FB">
            <w:pPr>
              <w:numPr>
                <w:ilvl w:val="0"/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格式化后：</w:t>
            </w:r>
          </w:p>
          <w:p w14:paraId="6C02BBC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SELECT *</w:t>
            </w:r>
          </w:p>
          <w:p w14:paraId="141F679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FROM eqgroup.eqgroup_index_cni_basics;</w:t>
            </w:r>
          </w:p>
        </w:tc>
      </w:tr>
    </w:tbl>
    <w:p w14:paraId="7111C1FD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color w:val="3370FF"/>
          <w:sz w:val="30"/>
        </w:rPr>
        <w:t xml:space="preserve">4.5 </w:t>
      </w:r>
      <w:r>
        <w:rPr>
          <w:rFonts w:ascii="Arial" w:hAnsi="Arial" w:eastAsia="等线" w:cs="Arial"/>
          <w:b/>
          <w:sz w:val="30"/>
        </w:rPr>
        <w:t>查询结果</w:t>
      </w:r>
      <w:bookmarkEnd w:id="19"/>
    </w:p>
    <w:p w14:paraId="672718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查询结果以表格形式展示，支持：</w:t>
      </w:r>
    </w:p>
    <w:p w14:paraId="068B1C3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表头排序</w:t>
      </w:r>
      <w:r>
        <w:rPr>
          <w:rFonts w:ascii="Arial" w:hAnsi="Arial" w:eastAsia="等线" w:cs="Arial"/>
          <w:sz w:val="22"/>
        </w:rPr>
        <w:t>：点击字段名切换顺序/倒序；上箭头升序，下箭头降序。</w:t>
      </w:r>
    </w:p>
    <w:p w14:paraId="1DFC25E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表头字段选择</w:t>
      </w:r>
      <w:r>
        <w:rPr>
          <w:rFonts w:ascii="Arial" w:hAnsi="Arial" w:eastAsia="等线" w:cs="Arial"/>
          <w:sz w:val="22"/>
        </w:rPr>
        <w:t>：点击列设置，勾选需要展示的列，默认全选。</w:t>
      </w:r>
    </w:p>
    <w:p w14:paraId="08F4B06C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分页</w:t>
      </w:r>
      <w:r>
        <w:rPr>
          <w:rFonts w:ascii="Arial" w:hAnsi="Arial" w:eastAsia="等线" w:cs="Arial"/>
          <w:sz w:val="22"/>
        </w:rPr>
        <w:t>：&lt;：上一页，&gt;：下一页，数字页码跳转，可选每页分页条数，默认10条，左侧显示总条数。</w:t>
      </w:r>
    </w:p>
    <w:p w14:paraId="73B317F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表释义与字段释义</w:t>
      </w:r>
      <w:r>
        <w:rPr>
          <w:rFonts w:ascii="Arial" w:hAnsi="Arial" w:eastAsia="等线" w:cs="Arial"/>
          <w:sz w:val="22"/>
        </w:rPr>
        <w:t>：查询字段名同步展示释义。</w:t>
      </w:r>
    </w:p>
    <w:p w14:paraId="6060487F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数据导出</w:t>
      </w:r>
      <w:r>
        <w:rPr>
          <w:rFonts w:ascii="Arial" w:hAnsi="Arial" w:eastAsia="等线" w:cs="Arial"/>
          <w:sz w:val="22"/>
        </w:rPr>
        <w:t>：点击"导出当前页"按钮导出当前查询结果。</w:t>
      </w:r>
    </w:p>
    <w:p w14:paraId="1FE2128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96F5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数据管理</w:t>
      </w:r>
      <w:bookmarkEnd w:id="20"/>
    </w:p>
    <w:p w14:paraId="58D11083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color w:val="3370FF"/>
          <w:sz w:val="30"/>
        </w:rPr>
        <w:t xml:space="preserve">5.1 </w:t>
      </w:r>
      <w:r>
        <w:rPr>
          <w:rFonts w:ascii="Arial" w:hAnsi="Arial" w:eastAsia="等线" w:cs="Arial"/>
          <w:b/>
          <w:sz w:val="30"/>
        </w:rPr>
        <w:t xml:space="preserve"> 菜单结构</w:t>
      </w:r>
      <w:bookmarkEnd w:id="21"/>
    </w:p>
    <w:p w14:paraId="36218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插件左侧（或顶部标签页）菜单按角色权限动态渲染，主要菜单如下：</w:t>
      </w:r>
    </w:p>
    <w:p w14:paraId="7C076621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首页：</w:t>
      </w:r>
      <w:r>
        <w:rPr>
          <w:rFonts w:ascii="Arial" w:hAnsi="Arial" w:eastAsia="等线" w:cs="Arial"/>
          <w:sz w:val="22"/>
        </w:rPr>
        <w:t>任务统计信息展示</w:t>
      </w:r>
    </w:p>
    <w:p w14:paraId="389F2136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任务管理</w:t>
      </w:r>
      <w:r>
        <w:rPr>
          <w:rFonts w:ascii="Arial" w:hAnsi="Arial" w:eastAsia="等线" w:cs="Arial"/>
          <w:sz w:val="22"/>
        </w:rPr>
        <w:t>：录入任务/修改任务的发布与管理</w:t>
      </w:r>
    </w:p>
    <w:p w14:paraId="779B2D1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数据任务池：</w:t>
      </w:r>
      <w:r>
        <w:rPr>
          <w:rFonts w:ascii="Arial" w:hAnsi="Arial" w:eastAsia="等线" w:cs="Arial"/>
          <w:sz w:val="22"/>
        </w:rPr>
        <w:t>作业员领取并执行录入/修改任务</w:t>
      </w:r>
    </w:p>
    <w:p w14:paraId="5AFECF8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预审核</w:t>
      </w:r>
      <w:r>
        <w:rPr>
          <w:rFonts w:ascii="Arial" w:hAnsi="Arial" w:eastAsia="等线" w:cs="Arial"/>
          <w:sz w:val="22"/>
        </w:rPr>
        <w:t>：事前质检规则管理与结果查看</w:t>
      </w:r>
    </w:p>
    <w:p w14:paraId="61C8B696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数据审核</w:t>
      </w:r>
      <w:r>
        <w:rPr>
          <w:rFonts w:ascii="Arial" w:hAnsi="Arial" w:eastAsia="等线" w:cs="Arial"/>
          <w:sz w:val="22"/>
        </w:rPr>
        <w:t>：人工复核可疑或抽检数据</w:t>
      </w:r>
    </w:p>
    <w:p w14:paraId="2A1A9F0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数据质检</w:t>
      </w:r>
      <w:r>
        <w:rPr>
          <w:rFonts w:ascii="Arial" w:hAnsi="Arial" w:eastAsia="等线" w:cs="Arial"/>
          <w:sz w:val="22"/>
        </w:rPr>
        <w:t>：事后质检规则管理与异常复核</w:t>
      </w:r>
    </w:p>
    <w:p w14:paraId="302423E6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生产库管理</w:t>
      </w:r>
      <w:r>
        <w:rPr>
          <w:rFonts w:ascii="Arial" w:hAnsi="Arial" w:eastAsia="等线" w:cs="Arial"/>
          <w:sz w:val="22"/>
        </w:rPr>
        <w:t>：数据库/业务模块/数据表/字段/常量管理</w:t>
      </w:r>
    </w:p>
    <w:p w14:paraId="4AA05FD5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系统管理</w:t>
      </w:r>
      <w:r>
        <w:rPr>
          <w:rFonts w:ascii="Arial" w:hAnsi="Arial" w:eastAsia="等线" w:cs="Arial"/>
          <w:sz w:val="22"/>
        </w:rPr>
        <w:t>：用户权限、角色权限、字典管理、操作日志</w:t>
      </w:r>
    </w:p>
    <w:p w14:paraId="52D4D00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通知中心</w:t>
      </w:r>
      <w:r>
        <w:rPr>
          <w:rFonts w:ascii="Arial" w:hAnsi="Arial" w:eastAsia="等线" w:cs="Arial"/>
          <w:sz w:val="22"/>
        </w:rPr>
        <w:t>：系统通知、任务通知、警告通知</w:t>
      </w:r>
    </w:p>
    <w:p w14:paraId="30FC7C71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数据统计</w:t>
      </w:r>
      <w:r>
        <w:rPr>
          <w:rFonts w:ascii="Arial" w:hAnsi="Arial" w:eastAsia="等线" w:cs="Arial"/>
          <w:sz w:val="22"/>
        </w:rPr>
        <w:t>：各角色工作量与质量指标统计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9818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4905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F45E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530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菜单结构设置在个人名称悬浮弹窗下的布局设置里设置。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8E5C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ABC9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937D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9CEDE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color w:val="3370FF"/>
          <w:sz w:val="30"/>
        </w:rPr>
        <w:t xml:space="preserve">5.2 </w:t>
      </w:r>
      <w:r>
        <w:rPr>
          <w:rFonts w:ascii="Arial" w:hAnsi="Arial" w:eastAsia="等线" w:cs="Arial"/>
          <w:b/>
          <w:sz w:val="30"/>
        </w:rPr>
        <w:t>首页</w:t>
      </w:r>
      <w:bookmarkEnd w:id="22"/>
    </w:p>
    <w:p w14:paraId="6CF0C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首页以</w:t>
      </w:r>
      <w:r>
        <w:rPr>
          <w:rFonts w:ascii="Arial" w:hAnsi="Arial" w:eastAsia="等线" w:cs="Arial"/>
          <w:b/>
          <w:sz w:val="22"/>
        </w:rPr>
        <w:t>系统信息展示页</w:t>
      </w:r>
      <w:r>
        <w:rPr>
          <w:rFonts w:ascii="Arial" w:hAnsi="Arial" w:eastAsia="等线" w:cs="Arial"/>
          <w:sz w:val="22"/>
        </w:rPr>
        <w:t>形式呈现，包含以下信息模块：</w:t>
      </w:r>
    </w:p>
    <w:p w14:paraId="2E6B4F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统计卡片</w:t>
      </w:r>
      <w:r>
        <w:rPr>
          <w:rFonts w:ascii="Arial" w:hAnsi="Arial" w:eastAsia="等线" w:cs="Arial"/>
          <w:sz w:val="22"/>
        </w:rPr>
        <w:t>：</w:t>
      </w:r>
    </w:p>
    <w:p w14:paraId="0AE5ECE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任务总数及环比增长率</w:t>
      </w:r>
    </w:p>
    <w:p w14:paraId="294CB70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任务驳回数及环比增长率</w:t>
      </w:r>
    </w:p>
    <w:p w14:paraId="7CABDF79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数据表个数</w:t>
      </w:r>
    </w:p>
    <w:p w14:paraId="3D0B0353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今日活跃用户数</w:t>
      </w:r>
    </w:p>
    <w:p w14:paraId="0D33E3F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今日各阶段任务量：作业任务量、预审核任务量、审核任务量、质检任务量</w:t>
      </w:r>
    </w:p>
    <w:p w14:paraId="2B0A3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图表展示</w:t>
      </w:r>
      <w:r>
        <w:rPr>
          <w:rFonts w:ascii="Arial" w:hAnsi="Arial" w:eastAsia="等线" w:cs="Arial"/>
          <w:sz w:val="22"/>
        </w:rPr>
        <w:t>：</w:t>
      </w:r>
    </w:p>
    <w:p w14:paraId="7D340E1C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今日任务状态</w:t>
      </w:r>
      <w:r>
        <w:rPr>
          <w:rFonts w:ascii="Arial" w:hAnsi="Arial" w:eastAsia="等线" w:cs="Arial"/>
          <w:sz w:val="22"/>
        </w:rPr>
        <w:t>：环形饼图，显示"全通过/存疑/已驳回"三种状态占比，鼠标悬停显示具体数值和百分比。</w:t>
      </w:r>
    </w:p>
    <w:p w14:paraId="3A193BD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每日任务量</w:t>
      </w:r>
      <w:r>
        <w:rPr>
          <w:rFonts w:ascii="Arial" w:hAnsi="Arial" w:eastAsia="等线" w:cs="Arial"/>
          <w:sz w:val="22"/>
        </w:rPr>
        <w:t>：折线图，X 轴为日期，Y 轴为数量。</w:t>
      </w:r>
    </w:p>
    <w:p w14:paraId="2918E56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数据质量趋势</w:t>
      </w:r>
      <w:r>
        <w:rPr>
          <w:rFonts w:ascii="Arial" w:hAnsi="Arial" w:eastAsia="等线" w:cs="Arial"/>
          <w:sz w:val="22"/>
        </w:rPr>
        <w:t>：折线图，绿色（通过）/橙色（存疑）/红色（驳回）三线展示每日不同状态个数。</w:t>
      </w:r>
    </w:p>
    <w:p w14:paraId="74E4960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800475"/>
            <wp:effectExtent l="0" t="0" r="0" b="9525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90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BCF3E4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color w:val="3370FF"/>
          <w:sz w:val="30"/>
        </w:rPr>
        <w:t xml:space="preserve">5.3 </w:t>
      </w:r>
      <w:r>
        <w:rPr>
          <w:rFonts w:ascii="Arial" w:hAnsi="Arial" w:eastAsia="等线" w:cs="Arial"/>
          <w:b/>
          <w:sz w:val="30"/>
        </w:rPr>
        <w:t>任务定义与状态流转</w:t>
      </w:r>
      <w:bookmarkEnd w:id="23"/>
    </w:p>
    <w:p w14:paraId="48EAFC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任务（Task）</w:t>
      </w:r>
      <w:r>
        <w:rPr>
          <w:rFonts w:ascii="Arial" w:hAnsi="Arial" w:eastAsia="等线" w:cs="Arial"/>
          <w:sz w:val="22"/>
        </w:rPr>
        <w:t xml:space="preserve"> 是一个完整的数据处理单元，生命周期为：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0E2A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395A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创建 → 录入 → 预审核 → 审核 → 同步 → 发布 → 质检 → 完成</w:t>
            </w:r>
          </w:p>
        </w:tc>
      </w:tr>
    </w:tbl>
    <w:p w14:paraId="05479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中间任何阶段被</w:t>
      </w:r>
      <w:r>
        <w:rPr>
          <w:rFonts w:ascii="Arial" w:hAnsi="Arial" w:eastAsia="等线" w:cs="Arial"/>
          <w:b/>
          <w:sz w:val="22"/>
        </w:rPr>
        <w:t>驳回</w:t>
      </w:r>
      <w:r>
        <w:rPr>
          <w:rFonts w:ascii="Arial" w:hAnsi="Arial" w:eastAsia="等线" w:cs="Arial"/>
          <w:sz w:val="22"/>
        </w:rPr>
        <w:t xml:space="preserve"> → 生成驳回任务 → 回到录入环节重新提交。</w:t>
      </w:r>
    </w:p>
    <w:p w14:paraId="31EEC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唯一性约束</w:t>
      </w:r>
      <w:r>
        <w:rPr>
          <w:rFonts w:ascii="Arial" w:hAnsi="Arial" w:eastAsia="等线" w:cs="Arial"/>
          <w:sz w:val="22"/>
        </w:rPr>
        <w:t>：同一张原表在同一时间只能存在一个作业任务。若已有任务运行，系统提示数据作业员："当前此表作业任务已有，请等待作业完毕后重新创建"。</w:t>
      </w:r>
    </w:p>
    <w:p w14:paraId="06CA1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任务状态清单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5"/>
        <w:gridCol w:w="4545"/>
      </w:tblGrid>
      <w:tr w14:paraId="143167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6C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E7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1C8E4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62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待领取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28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任务已创建，等待作业员领取</w:t>
            </w:r>
          </w:p>
        </w:tc>
      </w:tr>
      <w:tr w14:paraId="2828B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84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作业中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BA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作业员已领取，正在录入/修改数据</w:t>
            </w:r>
          </w:p>
        </w:tc>
      </w:tr>
      <w:tr w14:paraId="6C87F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6F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预审核中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707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已录入的作业正在预审核</w:t>
            </w:r>
          </w:p>
        </w:tc>
      </w:tr>
      <w:tr w14:paraId="00802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0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待审核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92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作业员提交后，等待审核员审核</w:t>
            </w:r>
          </w:p>
        </w:tc>
      </w:tr>
      <w:tr w14:paraId="7BC4A5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FD7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审核中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0A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审核员已锁定任务，正在审核</w:t>
            </w:r>
          </w:p>
        </w:tc>
      </w:tr>
      <w:tr w14:paraId="43381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E4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质检中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427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质检员正在质检</w:t>
            </w:r>
          </w:p>
        </w:tc>
      </w:tr>
      <w:tr w14:paraId="6172B1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C6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已驳回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19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预审核/审核驳回，需修改后重新提交</w:t>
            </w:r>
          </w:p>
        </w:tc>
      </w:tr>
      <w:tr w14:paraId="342404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CB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质检驳回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7B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质检驳回，需修改后重新提交</w:t>
            </w:r>
          </w:p>
        </w:tc>
      </w:tr>
      <w:tr w14:paraId="7EC568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32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已通过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53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审核/质检流程通过</w:t>
            </w:r>
          </w:p>
        </w:tc>
      </w:tr>
    </w:tbl>
    <w:p w14:paraId="1489E84A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color w:val="3370FF"/>
          <w:sz w:val="30"/>
        </w:rPr>
        <w:t xml:space="preserve">5.4 </w:t>
      </w:r>
      <w:r>
        <w:rPr>
          <w:rFonts w:ascii="Arial" w:hAnsi="Arial" w:eastAsia="等线" w:cs="Arial"/>
          <w:b/>
          <w:sz w:val="30"/>
        </w:rPr>
        <w:t>任务创建（任务管理页）</w:t>
      </w:r>
      <w:bookmarkEnd w:id="24"/>
    </w:p>
    <w:p w14:paraId="6D4A6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手工/文件录入任务由</w:t>
      </w:r>
      <w:r>
        <w:rPr>
          <w:rFonts w:ascii="Arial" w:hAnsi="Arial" w:eastAsia="等线" w:cs="Arial"/>
          <w:b/>
          <w:sz w:val="22"/>
        </w:rPr>
        <w:t>数据管理员/任务管理员</w:t>
      </w:r>
      <w:r>
        <w:rPr>
          <w:rFonts w:ascii="Arial" w:hAnsi="Arial" w:eastAsia="等线" w:cs="Arial"/>
          <w:sz w:val="22"/>
        </w:rPr>
        <w:t>在"任务列表"模块创建，脚本录入任务由</w:t>
      </w:r>
      <w:r>
        <w:rPr>
          <w:rFonts w:ascii="Arial" w:hAnsi="Arial" w:eastAsia="等线" w:cs="Arial"/>
          <w:b/>
          <w:sz w:val="22"/>
        </w:rPr>
        <w:t>数据管理员/任务管理员</w:t>
      </w:r>
      <w:r>
        <w:rPr>
          <w:rFonts w:ascii="Arial" w:hAnsi="Arial" w:eastAsia="等线" w:cs="Arial"/>
          <w:sz w:val="22"/>
        </w:rPr>
        <w:t>在"任务列表"模块创建。</w:t>
      </w:r>
    </w:p>
    <w:p w14:paraId="6793E468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color w:val="3370FF"/>
          <w:sz w:val="28"/>
        </w:rPr>
        <w:t xml:space="preserve">5.4.1 </w:t>
      </w:r>
      <w:r>
        <w:rPr>
          <w:rFonts w:ascii="Arial" w:hAnsi="Arial" w:eastAsia="等线" w:cs="Arial"/>
          <w:b/>
          <w:sz w:val="28"/>
        </w:rPr>
        <w:t>新建任务</w:t>
      </w:r>
      <w:bookmarkEnd w:id="25"/>
    </w:p>
    <w:p w14:paraId="7D308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Arial" w:hAnsi="Arial" w:eastAsia="等线" w:cs="Arial"/>
          <w:b/>
          <w:sz w:val="22"/>
        </w:rPr>
        <w:t>新建任务</w:t>
      </w:r>
      <w:r>
        <w:rPr>
          <w:rFonts w:ascii="Arial" w:hAnsi="Arial" w:eastAsia="等线" w:cs="Arial"/>
          <w:sz w:val="22"/>
        </w:rPr>
        <w:t>按钮，填写以下信息：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22D2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8A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62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4BB07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B7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任务名称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65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文本输入，必填，最多 256 字符</w:t>
            </w:r>
          </w:p>
        </w:tc>
      </w:tr>
      <w:tr w14:paraId="7B3123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2A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任务类型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9C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录入任务 / 修改任务</w:t>
            </w:r>
          </w:p>
        </w:tc>
      </w:tr>
      <w:tr w14:paraId="4A1CD7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25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任务方式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29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手工录入 / 文件录入</w:t>
            </w:r>
          </w:p>
        </w:tc>
      </w:tr>
      <w:tr w14:paraId="1087C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A3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D8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下拉框选择作业数据表</w:t>
            </w:r>
          </w:p>
        </w:tc>
      </w:tr>
      <w:tr w14:paraId="67C9A3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D4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任务描述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4A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详细描述此次任务内容</w:t>
            </w:r>
          </w:p>
        </w:tc>
      </w:tr>
    </w:tbl>
    <w:p w14:paraId="660204D8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color w:val="3370FF"/>
          <w:sz w:val="28"/>
        </w:rPr>
        <w:t xml:space="preserve">5.4.2 </w:t>
      </w:r>
      <w:r>
        <w:rPr>
          <w:rFonts w:ascii="Arial" w:hAnsi="Arial" w:eastAsia="等线" w:cs="Arial"/>
          <w:b/>
          <w:sz w:val="28"/>
        </w:rPr>
        <w:t>任务列表操作</w:t>
      </w:r>
      <w:bookmarkEnd w:id="26"/>
    </w:p>
    <w:p w14:paraId="77417C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任务列表支持：</w:t>
      </w:r>
    </w:p>
    <w:p w14:paraId="02E95840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搜索任务名称（点击“搜索”按钮或回车搜索）</w:t>
      </w:r>
    </w:p>
    <w:p w14:paraId="48DB334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作业表筛选</w:t>
      </w:r>
    </w:p>
    <w:p w14:paraId="17C1912D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任务类型筛选：录入任务/修改任务</w:t>
      </w:r>
    </w:p>
    <w:p w14:paraId="122CC317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状态筛选：全部状态/待领取/作业中/预审核中/待审核/审核中/质检中/已驳回/质检驳回/已通过</w:t>
      </w:r>
    </w:p>
    <w:p w14:paraId="375FC551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创建人筛选</w:t>
      </w:r>
    </w:p>
    <w:p w14:paraId="5DD1DF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操作按钮</w:t>
      </w:r>
      <w:r>
        <w:rPr>
          <w:rFonts w:ascii="Arial" w:hAnsi="Arial" w:eastAsia="等线" w:cs="Arial"/>
          <w:sz w:val="22"/>
        </w:rPr>
        <w:t>：</w:t>
      </w:r>
    </w:p>
    <w:p w14:paraId="349F00C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详情</w:t>
      </w:r>
      <w:r>
        <w:rPr>
          <w:rFonts w:ascii="Arial" w:hAnsi="Arial" w:eastAsia="等线" w:cs="Arial"/>
          <w:sz w:val="22"/>
        </w:rPr>
        <w:t>（蓝色）：查看任务的详情。</w:t>
      </w:r>
    </w:p>
    <w:p w14:paraId="37B3B417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编辑</w:t>
      </w:r>
      <w:r>
        <w:rPr>
          <w:rFonts w:ascii="Arial" w:hAnsi="Arial" w:eastAsia="等线" w:cs="Arial"/>
          <w:sz w:val="22"/>
        </w:rPr>
        <w:t>（蓝色）：编辑任务，只有待领取的作业有编辑按钮。</w:t>
      </w:r>
    </w:p>
    <w:p w14:paraId="25012080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</w:t>
      </w:r>
      <w:r>
        <w:rPr>
          <w:rFonts w:ascii="Arial" w:hAnsi="Arial" w:eastAsia="等线" w:cs="Arial"/>
          <w:sz w:val="22"/>
        </w:rPr>
        <w:t>（红色）：弹出二次确认。</w:t>
      </w:r>
    </w:p>
    <w:p w14:paraId="34073C9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55C7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color w:val="3370FF"/>
          <w:sz w:val="28"/>
        </w:rPr>
        <w:t xml:space="preserve">5.4.3 </w:t>
      </w:r>
      <w:r>
        <w:rPr>
          <w:rFonts w:ascii="Arial" w:hAnsi="Arial" w:eastAsia="等线" w:cs="Arial"/>
          <w:b/>
          <w:sz w:val="28"/>
        </w:rPr>
        <w:t>任务计划</w:t>
      </w:r>
      <w:bookmarkEnd w:id="27"/>
    </w:p>
    <w:p w14:paraId="2319B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 ETL 上传场景：</w:t>
      </w:r>
    </w:p>
    <w:p w14:paraId="0F41C35A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数据管理员/任务管理员在任务计划里配置定时创建信息：执行周期、数据源、作业员等。</w:t>
      </w:r>
    </w:p>
    <w:p w14:paraId="0DF9296D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系统判断目标表是否有作业正在执行：</w:t>
      </w:r>
    </w:p>
    <w:p w14:paraId="6D49EEA7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有 → 跳过本次任务创建，30 分钟后重试。</w:t>
      </w:r>
    </w:p>
    <w:p w14:paraId="36BC132C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 → 从 ETL 库拉取未创建任务的数据。</w:t>
      </w:r>
    </w:p>
    <w:p w14:paraId="5390D6AC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将拉取的数据与生产库数据对比：</w:t>
      </w:r>
    </w:p>
    <w:p w14:paraId="1F2DD998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存在主键冲突 → 生成</w:t>
      </w:r>
      <w:r>
        <w:rPr>
          <w:rFonts w:ascii="Arial" w:hAnsi="Arial" w:eastAsia="等线" w:cs="Arial"/>
          <w:b/>
          <w:sz w:val="22"/>
        </w:rPr>
        <w:t>可疑记录</w:t>
      </w:r>
      <w:r>
        <w:rPr>
          <w:rFonts w:ascii="Arial" w:hAnsi="Arial" w:eastAsia="等线" w:cs="Arial"/>
          <w:sz w:val="22"/>
        </w:rPr>
        <w:t>，再生成任务表。</w:t>
      </w:r>
    </w:p>
    <w:p w14:paraId="143532EA">
      <w:pPr>
        <w:numPr>
          <w:ilvl w:val="0"/>
          <w:numId w:val="9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无冲突 → 直接生成任务表。</w:t>
      </w:r>
    </w:p>
    <w:p w14:paraId="60A2121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7593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color w:val="3370FF"/>
          <w:sz w:val="30"/>
        </w:rPr>
        <w:t xml:space="preserve">5.5 </w:t>
      </w:r>
      <w:r>
        <w:rPr>
          <w:rFonts w:ascii="Arial" w:hAnsi="Arial" w:eastAsia="等线" w:cs="Arial"/>
          <w:b/>
          <w:sz w:val="30"/>
        </w:rPr>
        <w:t>数据录入（数据任务池页 作业员操作）</w:t>
      </w:r>
      <w:bookmarkEnd w:id="28"/>
    </w:p>
    <w:p w14:paraId="5D5ACACE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color w:val="3370FF"/>
          <w:sz w:val="28"/>
        </w:rPr>
        <w:t xml:space="preserve">5.5.1 </w:t>
      </w:r>
      <w:r>
        <w:rPr>
          <w:rFonts w:ascii="Arial" w:hAnsi="Arial" w:eastAsia="等线" w:cs="Arial"/>
          <w:b/>
          <w:sz w:val="28"/>
        </w:rPr>
        <w:t>任务领取</w:t>
      </w:r>
      <w:bookmarkEnd w:id="29"/>
    </w:p>
    <w:p w14:paraId="57A078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作业员在"数据任务池"页面查看任务列表，支持以下筛选：</w:t>
      </w:r>
    </w:p>
    <w:p w14:paraId="29FE9EFC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搜索任务 ID</w:t>
      </w:r>
    </w:p>
    <w:p w14:paraId="39D2F8C2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搜索任务名称</w:t>
      </w:r>
    </w:p>
    <w:p w14:paraId="15E07C4E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作业表筛选</w:t>
      </w:r>
    </w:p>
    <w:p w14:paraId="26C5711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状态筛选</w:t>
      </w:r>
    </w:p>
    <w:p w14:paraId="3A244C4C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创建人筛选</w:t>
      </w:r>
    </w:p>
    <w:p w14:paraId="6A69AF77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作业类型筛选</w:t>
      </w:r>
    </w:p>
    <w:p w14:paraId="629FB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领取原则</w:t>
      </w:r>
      <w:r>
        <w:rPr>
          <w:rFonts w:ascii="Arial" w:hAnsi="Arial" w:eastAsia="等线" w:cs="Arial"/>
          <w:sz w:val="22"/>
        </w:rPr>
        <w:t>：</w:t>
      </w:r>
    </w:p>
    <w:p w14:paraId="4C69C333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先到先得</w:t>
      </w:r>
      <w:r>
        <w:rPr>
          <w:rFonts w:ascii="Arial" w:hAnsi="Arial" w:eastAsia="等线" w:cs="Arial"/>
          <w:sz w:val="22"/>
        </w:rPr>
        <w:t>：作业员可自己领取录入任务。</w:t>
      </w:r>
    </w:p>
    <w:p w14:paraId="6DD8C718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驳回任务固定分配</w:t>
      </w:r>
      <w:r>
        <w:rPr>
          <w:rFonts w:ascii="Arial" w:hAnsi="Arial" w:eastAsia="等线" w:cs="Arial"/>
          <w:sz w:val="22"/>
        </w:rPr>
        <w:t>：被驳回修改的任务一定分配给之前的作业员。</w:t>
      </w:r>
    </w:p>
    <w:p w14:paraId="6DCA9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Arial" w:hAnsi="Arial" w:eastAsia="等线" w:cs="Arial"/>
          <w:b/>
          <w:sz w:val="22"/>
        </w:rPr>
        <w:t>详情</w:t>
      </w:r>
      <w:r>
        <w:rPr>
          <w:rFonts w:ascii="Arial" w:hAnsi="Arial" w:eastAsia="等线" w:cs="Arial"/>
          <w:sz w:val="22"/>
        </w:rPr>
        <w:t>打开作业表详情弹窗，展示任务详情。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74F2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F508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2DED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D897F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color w:val="3370FF"/>
          <w:sz w:val="28"/>
        </w:rPr>
        <w:t xml:space="preserve">5.5.2 </w:t>
      </w:r>
      <w:r>
        <w:rPr>
          <w:rFonts w:ascii="Arial" w:hAnsi="Arial" w:eastAsia="等线" w:cs="Arial"/>
          <w:b/>
          <w:sz w:val="28"/>
        </w:rPr>
        <w:t>录入方式</w:t>
      </w:r>
      <w:bookmarkEnd w:id="30"/>
    </w:p>
    <w:p w14:paraId="7EC795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手工录入</w:t>
      </w:r>
      <w:r>
        <w:rPr>
          <w:rFonts w:ascii="Arial" w:hAnsi="Arial" w:eastAsia="等线" w:cs="Arial"/>
          <w:sz w:val="22"/>
        </w:rPr>
        <w:t>：</w:t>
      </w:r>
    </w:p>
    <w:p w14:paraId="1AE83655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根据绑定任务 ID，字段类型自动显示不同输入组件：文本框、数字框、下拉框（时间选择、枚举值）等。</w:t>
      </w:r>
    </w:p>
    <w:p w14:paraId="674F5ED5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添加行</w:t>
      </w:r>
      <w:r>
        <w:rPr>
          <w:rFonts w:ascii="Arial" w:hAnsi="Arial" w:eastAsia="等线" w:cs="Arial"/>
          <w:sz w:val="22"/>
        </w:rPr>
        <w:t>：添加多行空数据。</w:t>
      </w:r>
    </w:p>
    <w:p w14:paraId="372C8419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单元格提交</w:t>
      </w:r>
      <w:r>
        <w:rPr>
          <w:rFonts w:ascii="Arial" w:hAnsi="Arial" w:eastAsia="等线" w:cs="Arial"/>
          <w:sz w:val="22"/>
        </w:rPr>
        <w:t>：每个单元格独立提交。</w:t>
      </w:r>
    </w:p>
    <w:p w14:paraId="0153BEAF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</w:t>
      </w:r>
      <w:r>
        <w:rPr>
          <w:rFonts w:ascii="Arial" w:hAnsi="Arial" w:eastAsia="等线" w:cs="Arial"/>
          <w:sz w:val="22"/>
        </w:rPr>
        <w:t>：首次点击置灰标记，再次点击恢复正常。</w:t>
      </w:r>
    </w:p>
    <w:p w14:paraId="6A27937E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重置</w:t>
      </w:r>
      <w:r>
        <w:rPr>
          <w:rFonts w:ascii="Arial" w:hAnsi="Arial" w:eastAsia="等线" w:cs="Arial"/>
          <w:sz w:val="22"/>
        </w:rPr>
        <w:t>：恢复表格至初始状态。</w:t>
      </w:r>
    </w:p>
    <w:p w14:paraId="6AADB23D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保存</w:t>
      </w:r>
      <w:r>
        <w:rPr>
          <w:rFonts w:ascii="Arial" w:hAnsi="Arial" w:eastAsia="等线" w:cs="Arial"/>
          <w:sz w:val="22"/>
        </w:rPr>
        <w:t>：临时保存数据。</w:t>
      </w:r>
    </w:p>
    <w:p w14:paraId="317F83BE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提交任务</w:t>
      </w:r>
      <w:r>
        <w:rPr>
          <w:rFonts w:ascii="Arial" w:hAnsi="Arial" w:eastAsia="等线" w:cs="Arial"/>
          <w:sz w:val="22"/>
        </w:rPr>
        <w:t>：整包提交所有录入数据。</w:t>
      </w:r>
    </w:p>
    <w:p w14:paraId="05CB3AA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07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文件导入</w:t>
      </w:r>
      <w:r>
        <w:rPr>
          <w:rFonts w:ascii="Arial" w:hAnsi="Arial" w:eastAsia="等线" w:cs="Arial"/>
          <w:sz w:val="22"/>
        </w:rPr>
        <w:t>：</w:t>
      </w:r>
    </w:p>
    <w:p w14:paraId="579B56A1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虚线框上传区域，支持点击或拖拽上传 </w:t>
      </w:r>
      <w:r>
        <w:rPr>
          <w:rFonts w:ascii="Arial" w:hAnsi="Arial" w:eastAsia="等线" w:cs="Arial"/>
          <w:b/>
          <w:sz w:val="22"/>
        </w:rPr>
        <w:t>Excel 和 CSV 格式</w:t>
      </w:r>
      <w:r>
        <w:rPr>
          <w:rFonts w:ascii="Arial" w:hAnsi="Arial" w:eastAsia="等线" w:cs="Arial"/>
          <w:sz w:val="22"/>
        </w:rPr>
        <w:t>文件。</w:t>
      </w:r>
    </w:p>
    <w:p w14:paraId="76868CF3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文件上传后解析为表格展示。</w:t>
      </w:r>
    </w:p>
    <w:p w14:paraId="682D77CF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提交任务</w:t>
      </w:r>
      <w:r>
        <w:rPr>
          <w:rFonts w:ascii="Arial" w:hAnsi="Arial" w:eastAsia="等线" w:cs="Arial"/>
          <w:sz w:val="22"/>
        </w:rPr>
        <w:t>：上传文件并提交审核。</w:t>
      </w:r>
    </w:p>
    <w:p w14:paraId="2D0B7A78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取消</w:t>
      </w:r>
      <w:r>
        <w:rPr>
          <w:rFonts w:ascii="Arial" w:hAnsi="Arial" w:eastAsia="等线" w:cs="Arial"/>
          <w:sz w:val="22"/>
        </w:rPr>
        <w:t>：取消文件导入操作。</w:t>
      </w:r>
    </w:p>
    <w:p w14:paraId="02BBD30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5902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color w:val="3370FF"/>
          <w:sz w:val="28"/>
        </w:rPr>
        <w:t xml:space="preserve">5.5.3 </w:t>
      </w:r>
      <w:r>
        <w:rPr>
          <w:rFonts w:ascii="Arial" w:hAnsi="Arial" w:eastAsia="等线" w:cs="Arial"/>
          <w:b/>
          <w:sz w:val="28"/>
        </w:rPr>
        <w:t>冲突处理</w:t>
      </w:r>
      <w:bookmarkEnd w:id="31"/>
    </w:p>
    <w:p w14:paraId="620E7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作业员提交数据时，系统自动与生产库对比：</w:t>
      </w:r>
    </w:p>
    <w:p w14:paraId="60358A5B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有冲突</w:t>
      </w:r>
      <w:r>
        <w:rPr>
          <w:rFonts w:ascii="Arial" w:hAnsi="Arial" w:eastAsia="等线" w:cs="Arial"/>
          <w:sz w:val="22"/>
        </w:rPr>
        <w:t xml:space="preserve"> → 手工录入：禁止提交；文件录入：生成可疑记录，需作业员处理后插入作业库。</w:t>
      </w:r>
    </w:p>
    <w:p w14:paraId="48A4A8FF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无冲突</w:t>
      </w:r>
      <w:r>
        <w:rPr>
          <w:rFonts w:ascii="Arial" w:hAnsi="Arial" w:eastAsia="等线" w:cs="Arial"/>
          <w:sz w:val="22"/>
        </w:rPr>
        <w:t xml:space="preserve"> → 数据直接插入作业库。</w:t>
      </w:r>
    </w:p>
    <w:p w14:paraId="020050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ETL 任务生成的可疑记录以</w:t>
      </w:r>
      <w:r>
        <w:rPr>
          <w:rFonts w:ascii="Arial" w:hAnsi="Arial" w:eastAsia="等线" w:cs="Arial"/>
          <w:b/>
          <w:sz w:val="22"/>
        </w:rPr>
        <w:t>橙色框</w:t>
      </w:r>
      <w:r>
        <w:rPr>
          <w:rFonts w:ascii="Arial" w:hAnsi="Arial" w:eastAsia="等线" w:cs="Arial"/>
          <w:sz w:val="22"/>
        </w:rPr>
        <w:t>标识，作业员需逐条处理后提交。</w:t>
      </w:r>
    </w:p>
    <w:p w14:paraId="4531A442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color w:val="3370FF"/>
          <w:sz w:val="28"/>
        </w:rPr>
        <w:t xml:space="preserve">5.5.4 </w:t>
      </w:r>
      <w:r>
        <w:rPr>
          <w:rFonts w:ascii="Arial" w:hAnsi="Arial" w:eastAsia="等线" w:cs="Arial"/>
          <w:b/>
          <w:sz w:val="28"/>
        </w:rPr>
        <w:t>重新提交（驳回后）</w:t>
      </w:r>
      <w:bookmarkEnd w:id="32"/>
    </w:p>
    <w:p w14:paraId="6906A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任务被审核驳回或质检驳回后，作业员可</w:t>
      </w:r>
      <w:r>
        <w:rPr>
          <w:rFonts w:ascii="Arial" w:hAnsi="Arial" w:eastAsia="等线" w:cs="Arial"/>
          <w:b/>
          <w:sz w:val="22"/>
        </w:rPr>
        <w:t>重新提交</w:t>
      </w:r>
      <w:r>
        <w:rPr>
          <w:rFonts w:ascii="Arial" w:hAnsi="Arial" w:eastAsia="等线" w:cs="Arial"/>
          <w:sz w:val="22"/>
        </w:rPr>
        <w:t>：</w:t>
      </w:r>
    </w:p>
    <w:p w14:paraId="11555F91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查看详情</w:t>
      </w:r>
      <w:r>
        <w:rPr>
          <w:rFonts w:ascii="Arial" w:hAnsi="Arial" w:eastAsia="等线" w:cs="Arial"/>
          <w:sz w:val="22"/>
        </w:rPr>
        <w:t>：</w:t>
      </w:r>
    </w:p>
    <w:p w14:paraId="37E9BAB6">
      <w:pPr>
        <w:numPr>
          <w:ilvl w:val="0"/>
          <w:numId w:val="1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展示错误原因：取自 </w:t>
      </w:r>
      <w:r>
        <w:rPr>
          <w:rFonts w:ascii="Consolas" w:hAnsi="Consolas" w:eastAsia="Consolas" w:cs="Consolas"/>
          <w:sz w:val="22"/>
          <w:shd w:val="clear" w:fill="EFF0F1"/>
        </w:rPr>
        <w:t>dq_rules</w:t>
      </w:r>
      <w:r>
        <w:rPr>
          <w:rFonts w:ascii="Arial" w:hAnsi="Arial" w:eastAsia="等线" w:cs="Arial"/>
          <w:sz w:val="22"/>
        </w:rPr>
        <w:t xml:space="preserve"> 表的 </w:t>
      </w:r>
      <w:r>
        <w:rPr>
          <w:rFonts w:ascii="Consolas" w:hAnsi="Consolas" w:eastAsia="Consolas" w:cs="Consolas"/>
          <w:sz w:val="22"/>
          <w:shd w:val="clear" w:fill="EFF0F1"/>
        </w:rPr>
        <w:t>rule_name</w:t>
      </w:r>
      <w:r>
        <w:rPr>
          <w:rFonts w:ascii="Arial" w:hAnsi="Arial" w:eastAsia="等线" w:cs="Arial"/>
          <w:sz w:val="22"/>
        </w:rPr>
        <w:t xml:space="preserve"> 字段。</w:t>
      </w:r>
    </w:p>
    <w:p w14:paraId="2E4C9868">
      <w:pPr>
        <w:numPr>
          <w:ilvl w:val="0"/>
          <w:numId w:val="1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错误字段高亮：以</w:t>
      </w:r>
      <w:r>
        <w:rPr>
          <w:rFonts w:ascii="Arial" w:hAnsi="Arial" w:eastAsia="等线" w:cs="Arial"/>
          <w:b/>
          <w:sz w:val="22"/>
        </w:rPr>
        <w:t>红色</w:t>
      </w:r>
      <w:r>
        <w:rPr>
          <w:rFonts w:ascii="Arial" w:hAnsi="Arial" w:eastAsia="等线" w:cs="Arial"/>
          <w:sz w:val="22"/>
        </w:rPr>
        <w:t>突出显示。</w:t>
      </w:r>
    </w:p>
    <w:p w14:paraId="63D3CE76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编辑与提交</w:t>
      </w:r>
      <w:r>
        <w:rPr>
          <w:rFonts w:ascii="Arial" w:hAnsi="Arial" w:eastAsia="等线" w:cs="Arial"/>
          <w:sz w:val="22"/>
        </w:rPr>
        <w:t>：</w:t>
      </w:r>
    </w:p>
    <w:p w14:paraId="185601EF">
      <w:pPr>
        <w:numPr>
          <w:ilvl w:val="0"/>
          <w:numId w:val="1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点击【重新提交】后，可直接在表格中编辑。</w:t>
      </w:r>
    </w:p>
    <w:p w14:paraId="5780ABF8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内容修改后，对应单元格变为</w:t>
      </w:r>
      <w:r>
        <w:rPr>
          <w:rFonts w:ascii="Arial" w:hAnsi="Arial" w:eastAsia="等线" w:cs="Arial"/>
          <w:b/>
          <w:sz w:val="22"/>
        </w:rPr>
        <w:t>绿色</w:t>
      </w:r>
      <w:r>
        <w:rPr>
          <w:rFonts w:ascii="Arial" w:hAnsi="Arial" w:eastAsia="等线" w:cs="Arial"/>
          <w:sz w:val="22"/>
        </w:rPr>
        <w:t>（无论原框为红色或白色）。</w:t>
      </w:r>
    </w:p>
    <w:p w14:paraId="0D000DF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21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B72B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color w:val="3370FF"/>
          <w:sz w:val="30"/>
        </w:rPr>
        <w:t xml:space="preserve">5.6 </w:t>
      </w:r>
      <w:r>
        <w:rPr>
          <w:rFonts w:ascii="Arial" w:hAnsi="Arial" w:eastAsia="等线" w:cs="Arial"/>
          <w:b/>
          <w:sz w:val="30"/>
        </w:rPr>
        <w:t>预审核</w:t>
      </w:r>
      <w:bookmarkEnd w:id="33"/>
    </w:p>
    <w:p w14:paraId="16279B77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color w:val="3370FF"/>
          <w:sz w:val="28"/>
        </w:rPr>
        <w:t xml:space="preserve">5.6.1 </w:t>
      </w:r>
      <w:r>
        <w:rPr>
          <w:rFonts w:ascii="Arial" w:hAnsi="Arial" w:eastAsia="等线" w:cs="Arial"/>
          <w:b/>
          <w:sz w:val="28"/>
        </w:rPr>
        <w:t>触发机制</w:t>
      </w:r>
      <w:bookmarkEnd w:id="34"/>
    </w:p>
    <w:p w14:paraId="3A7B4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预审核在</w:t>
      </w:r>
      <w:r>
        <w:rPr>
          <w:rFonts w:ascii="Arial" w:hAnsi="Arial" w:eastAsia="等线" w:cs="Arial"/>
          <w:b/>
          <w:sz w:val="22"/>
        </w:rPr>
        <w:t>作业员提交任务后系统自动执行</w:t>
      </w:r>
      <w:r>
        <w:rPr>
          <w:rFonts w:ascii="Arial" w:hAnsi="Arial" w:eastAsia="等线" w:cs="Arial"/>
          <w:sz w:val="22"/>
        </w:rPr>
        <w:t>，无需人工触发。</w:t>
      </w:r>
    </w:p>
    <w:p w14:paraId="14044F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执行流程：</w:t>
      </w:r>
    </w:p>
    <w:p w14:paraId="6A8A525C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判断是否配置预审核规则：</w:t>
      </w:r>
    </w:p>
    <w:p w14:paraId="08D75278">
      <w:pPr>
        <w:numPr>
          <w:ilvl w:val="0"/>
          <w:numId w:val="1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No</w:t>
      </w:r>
      <w:r>
        <w:rPr>
          <w:rFonts w:ascii="Arial" w:hAnsi="Arial" w:eastAsia="等线" w:cs="Arial"/>
          <w:sz w:val="22"/>
        </w:rPr>
        <w:t xml:space="preserve"> → 把全部数据提交给审核员审核。</w:t>
      </w:r>
    </w:p>
    <w:p w14:paraId="1C49D65A">
      <w:pPr>
        <w:numPr>
          <w:ilvl w:val="0"/>
          <w:numId w:val="1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Yes</w:t>
      </w:r>
      <w:r>
        <w:rPr>
          <w:rFonts w:ascii="Arial" w:hAnsi="Arial" w:eastAsia="等线" w:cs="Arial"/>
          <w:sz w:val="22"/>
        </w:rPr>
        <w:t xml:space="preserve"> → 执行预审核规则，把原表每条记录打标状态（通过 / 可疑 / 驳回）。通过原表的 </w:t>
      </w:r>
      <w:r>
        <w:rPr>
          <w:rFonts w:ascii="Consolas" w:hAnsi="Consolas" w:eastAsia="Consolas" w:cs="Consolas"/>
          <w:sz w:val="22"/>
          <w:shd w:val="clear" w:fill="EFF0F1"/>
        </w:rPr>
        <w:t>rec_id</w:t>
      </w:r>
      <w:r>
        <w:rPr>
          <w:rFonts w:ascii="Arial" w:hAnsi="Arial" w:eastAsia="等线" w:cs="Arial"/>
          <w:sz w:val="22"/>
        </w:rPr>
        <w:t>，加上状态、错误原因、备注保存在结果表。</w:t>
      </w:r>
    </w:p>
    <w:p w14:paraId="57890015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根据每条记录的结果标记任务结果：</w:t>
      </w:r>
    </w:p>
    <w:p w14:paraId="2ECE4915">
      <w:pPr>
        <w:numPr>
          <w:ilvl w:val="0"/>
          <w:numId w:val="1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已驳回</w:t>
      </w:r>
      <w:r>
        <w:rPr>
          <w:rFonts w:ascii="Arial" w:hAnsi="Arial" w:eastAsia="等线" w:cs="Arial"/>
          <w:sz w:val="22"/>
        </w:rPr>
        <w:t>：结果表记录中存在驳回记录 → 任务状态变成"已驳回"，生成修改任务。</w:t>
      </w:r>
    </w:p>
    <w:p w14:paraId="58B8FC7D">
      <w:pPr>
        <w:numPr>
          <w:ilvl w:val="0"/>
          <w:numId w:val="1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存疑</w:t>
      </w:r>
      <w:r>
        <w:rPr>
          <w:rFonts w:ascii="Arial" w:hAnsi="Arial" w:eastAsia="等线" w:cs="Arial"/>
          <w:sz w:val="22"/>
        </w:rPr>
        <w:t>：结果表记录中无驳回但有可疑记录 → 任务状态变成"待审核"，提交审核（数据审核员处理）。</w:t>
      </w:r>
    </w:p>
    <w:p w14:paraId="42B88C36">
      <w:pPr>
        <w:numPr>
          <w:ilvl w:val="0"/>
          <w:numId w:val="1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全通过</w:t>
      </w:r>
      <w:r>
        <w:rPr>
          <w:rFonts w:ascii="Arial" w:hAnsi="Arial" w:eastAsia="等线" w:cs="Arial"/>
          <w:sz w:val="22"/>
        </w:rPr>
        <w:t>：结果表记录中全部记录通过 → 抽检一定比例 → 任务状态变成"待审核"，提交审核。</w:t>
      </w:r>
    </w:p>
    <w:p w14:paraId="111B934E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color w:val="3370FF"/>
          <w:sz w:val="28"/>
        </w:rPr>
        <w:t xml:space="preserve">5.6.2 </w:t>
      </w:r>
      <w:r>
        <w:rPr>
          <w:rFonts w:ascii="Arial" w:hAnsi="Arial" w:eastAsia="等线" w:cs="Arial"/>
          <w:b/>
          <w:sz w:val="28"/>
        </w:rPr>
        <w:t>预审核规则管理</w:t>
      </w:r>
      <w:bookmarkEnd w:id="35"/>
    </w:p>
    <w:p w14:paraId="1C934F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数据管理员在"预审核规则"页面维护规则，支持：</w:t>
      </w:r>
    </w:p>
    <w:p w14:paraId="1727F758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搜索：规则编号、规则名称模糊搜索。</w:t>
      </w:r>
    </w:p>
    <w:p w14:paraId="57D6DEF2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筛选：表、错误类型、规则状态、优先级。</w:t>
      </w:r>
    </w:p>
    <w:p w14:paraId="77137032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导出规则列表为 Excel。</w:t>
      </w:r>
    </w:p>
    <w:p w14:paraId="0658D244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新增规则：打开新增规则弹窗，新增预审核规则。</w:t>
      </w:r>
    </w:p>
    <w:p w14:paraId="199F04A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4B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预审核与事后质检的区别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01B92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2D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71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预审核阶段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06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事后质检阶段</w:t>
            </w:r>
          </w:p>
        </w:tc>
      </w:tr>
      <w:tr w14:paraId="277CB0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54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执行时机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BA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数据入库前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82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数据入库后</w:t>
            </w:r>
          </w:p>
        </w:tc>
      </w:tr>
      <w:tr w14:paraId="12111B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D8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 复杂度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1D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单表查询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1A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支持多表联查</w:t>
            </w:r>
          </w:p>
        </w:tc>
      </w:tr>
      <w:tr w14:paraId="379402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82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38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字段格式、基础规则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97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跨表一致性、业务逻辑、衍生计算</w:t>
            </w:r>
          </w:p>
        </w:tc>
      </w:tr>
      <w:tr w14:paraId="60654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58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执行频率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FC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06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定时/事件触发</w:t>
            </w:r>
          </w:p>
        </w:tc>
      </w:tr>
    </w:tbl>
    <w:p w14:paraId="7D657D69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color w:val="3370FF"/>
          <w:sz w:val="30"/>
        </w:rPr>
        <w:t xml:space="preserve">5.7 </w:t>
      </w:r>
      <w:r>
        <w:rPr>
          <w:rFonts w:ascii="Arial" w:hAnsi="Arial" w:eastAsia="等线" w:cs="Arial"/>
          <w:b/>
          <w:sz w:val="30"/>
        </w:rPr>
        <w:t>审核</w:t>
      </w:r>
      <w:bookmarkEnd w:id="36"/>
    </w:p>
    <w:p w14:paraId="54D318D0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color w:val="3370FF"/>
          <w:sz w:val="28"/>
        </w:rPr>
        <w:t xml:space="preserve">5.7.1 </w:t>
      </w:r>
      <w:r>
        <w:rPr>
          <w:rFonts w:ascii="Arial" w:hAnsi="Arial" w:eastAsia="等线" w:cs="Arial"/>
          <w:b/>
          <w:sz w:val="28"/>
        </w:rPr>
        <w:t>审核任务列表</w:t>
      </w:r>
      <w:bookmarkEnd w:id="37"/>
    </w:p>
    <w:p w14:paraId="68C07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审核员在"数据审核"页面查看任务，支持多维筛选：</w:t>
      </w:r>
    </w:p>
    <w:p w14:paraId="1E697F35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搜索任务 ID</w:t>
      </w:r>
      <w:bookmarkStart w:id="76" w:name="_GoBack"/>
      <w:bookmarkEnd w:id="76"/>
    </w:p>
    <w:p w14:paraId="10E9197F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数据表筛选</w:t>
      </w:r>
    </w:p>
    <w:p w14:paraId="49856AF5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审核状态筛选：预审核中/待审核/审核中/已通过/已驳回</w:t>
      </w:r>
    </w:p>
    <w:p w14:paraId="46A1AEEC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提交人筛选</w:t>
      </w:r>
    </w:p>
    <w:p w14:paraId="7FEE19AC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时间范围筛选</w:t>
      </w:r>
    </w:p>
    <w:p w14:paraId="61C1D696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color w:val="3370FF"/>
          <w:sz w:val="28"/>
        </w:rPr>
        <w:t xml:space="preserve">5.7.2 </w:t>
      </w:r>
      <w:r>
        <w:rPr>
          <w:rFonts w:ascii="Arial" w:hAnsi="Arial" w:eastAsia="等线" w:cs="Arial"/>
          <w:b/>
          <w:sz w:val="28"/>
        </w:rPr>
        <w:t>审核操作</w:t>
      </w:r>
      <w:bookmarkEnd w:id="38"/>
    </w:p>
    <w:p w14:paraId="3A5144E9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详情</w:t>
      </w:r>
      <w:r>
        <w:rPr>
          <w:rFonts w:ascii="Arial" w:hAnsi="Arial" w:eastAsia="等线" w:cs="Arial"/>
          <w:sz w:val="22"/>
        </w:rPr>
        <w:t>：打开任务详情弹窗，展示基本信息、数据预览表格（状态和错误原因可选可编辑）。</w:t>
      </w:r>
    </w:p>
    <w:p w14:paraId="367562D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23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9607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开始审核</w:t>
      </w:r>
      <w:r>
        <w:rPr>
          <w:rFonts w:ascii="Arial" w:hAnsi="Arial" w:eastAsia="等线" w:cs="Arial"/>
          <w:sz w:val="22"/>
        </w:rPr>
        <w:t>（进入详情后显示，仅待审核状态显示）：点击后状态变为"审核中"，按钮变为"审核通过/审核驳回"。</w:t>
      </w:r>
    </w:p>
    <w:p w14:paraId="39B86884">
      <w:pPr>
        <w:numPr>
          <w:ilvl w:val="0"/>
          <w:numId w:val="1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先到先得原则，第一个开始审核的人锁定任务。</w:t>
      </w:r>
    </w:p>
    <w:p w14:paraId="54139C64">
      <w:pPr>
        <w:numPr>
          <w:ilvl w:val="0"/>
          <w:numId w:val="1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发现错误时，可点击对应错误字段单元格变为红色，在错误原因处可以选择错误原因也可以直接写入。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3E89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92FD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866775"/>
                  <wp:effectExtent l="0" t="0" r="0" b="9525"/>
                  <wp:docPr id="24" name="Draw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2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CBA0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866775"/>
                  <wp:effectExtent l="0" t="0" r="0" b="9525"/>
                  <wp:docPr id="25" name="Drawing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Drawing 2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AF07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866775"/>
                  <wp:effectExtent l="0" t="0" r="0" b="9525"/>
                  <wp:docPr id="26" name="Drawing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Drawing 2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480E04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审核通过</w:t>
      </w:r>
      <w:r>
        <w:rPr>
          <w:rFonts w:ascii="Arial" w:hAnsi="Arial" w:eastAsia="等线" w:cs="Arial"/>
          <w:sz w:val="22"/>
        </w:rPr>
        <w:t>（绿色）：任务状态变为"已完成"，数据自动同步至预发布库。</w:t>
      </w:r>
    </w:p>
    <w:p w14:paraId="1BE0F205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审核驳回</w:t>
      </w:r>
      <w:r>
        <w:rPr>
          <w:rFonts w:ascii="Arial" w:hAnsi="Arial" w:eastAsia="等线" w:cs="Arial"/>
          <w:sz w:val="22"/>
        </w:rPr>
        <w:t>（红色）：任务状态变为"已驳回"，生成驳回任务并通知提交人。</w:t>
      </w:r>
    </w:p>
    <w:p w14:paraId="4F5F8ADF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color w:val="3370FF"/>
          <w:sz w:val="28"/>
        </w:rPr>
        <w:t xml:space="preserve">5.7.3 </w:t>
      </w:r>
      <w:r>
        <w:rPr>
          <w:rFonts w:ascii="Arial" w:hAnsi="Arial" w:eastAsia="等线" w:cs="Arial"/>
          <w:b/>
          <w:sz w:val="28"/>
        </w:rPr>
        <w:t xml:space="preserve"> 审核权限与分配策略</w:t>
      </w:r>
      <w:bookmarkEnd w:id="39"/>
    </w:p>
    <w:p w14:paraId="771DF842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审核权限根</w:t>
      </w:r>
      <w:r>
        <w:rPr>
          <w:rFonts w:ascii="Arial" w:hAnsi="Arial" w:eastAsia="等线" w:cs="Arial"/>
          <w:b/>
          <w:sz w:val="22"/>
        </w:rPr>
        <w:t>系统管理-用户管理-表权限</w:t>
      </w:r>
      <w:r>
        <w:rPr>
          <w:rFonts w:ascii="Arial" w:hAnsi="Arial" w:eastAsia="等线" w:cs="Arial"/>
          <w:sz w:val="22"/>
        </w:rPr>
        <w:t>数据判断，用户只能审核已分配给自己的数据表任务（超级管理员/数据管理员可审核所有）。</w:t>
      </w:r>
    </w:p>
    <w:p w14:paraId="4191CBF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27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C06D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支持一个审核人分配多个表，也支持一个表分配多个审核人。</w:t>
      </w:r>
    </w:p>
    <w:p w14:paraId="14059542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任务自动分配给所有有权限的审核人。</w:t>
      </w:r>
    </w:p>
    <w:p w14:paraId="0368F0EE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通知机制</w:t>
      </w:r>
      <w:r>
        <w:rPr>
          <w:rFonts w:ascii="Arial" w:hAnsi="Arial" w:eastAsia="等线" w:cs="Arial"/>
          <w:sz w:val="22"/>
        </w:rPr>
        <w:t>：</w:t>
      </w:r>
    </w:p>
    <w:p w14:paraId="7AA3F824">
      <w:pPr>
        <w:numPr>
          <w:ilvl w:val="0"/>
          <w:numId w:val="1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审核任务创建时通知审核人</w:t>
      </w:r>
    </w:p>
    <w:p w14:paraId="31BC97E6">
      <w:pPr>
        <w:numPr>
          <w:ilvl w:val="0"/>
          <w:numId w:val="1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审核通过时通知提交人</w:t>
      </w:r>
    </w:p>
    <w:p w14:paraId="189465A1">
      <w:pPr>
        <w:numPr>
          <w:ilvl w:val="0"/>
          <w:numId w:val="1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审核驳回时通知提交人并附驳回原因</w:t>
      </w:r>
    </w:p>
    <w:p w14:paraId="69B2D64C">
      <w:pPr>
        <w:numPr>
          <w:ilvl w:val="0"/>
          <w:numId w:val="1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支持飞书邮件通知</w:t>
      </w:r>
    </w:p>
    <w:p w14:paraId="1DFF80B0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color w:val="3370FF"/>
          <w:sz w:val="30"/>
        </w:rPr>
        <w:t xml:space="preserve">5.8 </w:t>
      </w:r>
      <w:r>
        <w:rPr>
          <w:rFonts w:ascii="Arial" w:hAnsi="Arial" w:eastAsia="等线" w:cs="Arial"/>
          <w:b/>
          <w:sz w:val="30"/>
        </w:rPr>
        <w:t>质检</w:t>
      </w:r>
      <w:bookmarkEnd w:id="40"/>
    </w:p>
    <w:p w14:paraId="01AA59CB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color w:val="3370FF"/>
          <w:sz w:val="28"/>
        </w:rPr>
        <w:t xml:space="preserve">5.8.1 </w:t>
      </w:r>
      <w:r>
        <w:rPr>
          <w:rFonts w:ascii="Arial" w:hAnsi="Arial" w:eastAsia="等线" w:cs="Arial"/>
          <w:b/>
          <w:sz w:val="28"/>
        </w:rPr>
        <w:t>系统质检</w:t>
      </w:r>
      <w:bookmarkEnd w:id="41"/>
    </w:p>
    <w:p w14:paraId="179A3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审核通过后，系统自动执行事后质检：</w:t>
      </w:r>
    </w:p>
    <w:p w14:paraId="412C906A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执行联表检测、复杂规则比对，把每条记录打标状态（通过 / 可疑 / 驳回）。</w:t>
      </w:r>
    </w:p>
    <w:p w14:paraId="16DD15E7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系统质检结果判定</w:t>
      </w:r>
      <w:r>
        <w:rPr>
          <w:rFonts w:ascii="Arial" w:hAnsi="Arial" w:eastAsia="等线" w:cs="Arial"/>
          <w:sz w:val="22"/>
        </w:rPr>
        <w:t>：</w:t>
      </w:r>
    </w:p>
    <w:p w14:paraId="55C9F6AA">
      <w:pPr>
        <w:numPr>
          <w:ilvl w:val="0"/>
          <w:numId w:val="1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已驳回</w:t>
      </w:r>
      <w:r>
        <w:rPr>
          <w:rFonts w:ascii="Arial" w:hAnsi="Arial" w:eastAsia="等线" w:cs="Arial"/>
          <w:sz w:val="22"/>
        </w:rPr>
        <w:t>：结果表存在驳回记录 → 任务状态"已驳回"，生成修改任务。</w:t>
      </w:r>
    </w:p>
    <w:p w14:paraId="02576EA1">
      <w:pPr>
        <w:numPr>
          <w:ilvl w:val="0"/>
          <w:numId w:val="1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存疑</w:t>
      </w:r>
      <w:r>
        <w:rPr>
          <w:rFonts w:ascii="Arial" w:hAnsi="Arial" w:eastAsia="等线" w:cs="Arial"/>
          <w:sz w:val="22"/>
        </w:rPr>
        <w:t>：结果表无驳回但有可疑记录 → 提交给作业员审核修改，标记最终状态。</w:t>
      </w:r>
    </w:p>
    <w:p w14:paraId="3AC456D9">
      <w:pPr>
        <w:numPr>
          <w:ilvl w:val="0"/>
          <w:numId w:val="1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全通过</w:t>
      </w:r>
      <w:r>
        <w:rPr>
          <w:rFonts w:ascii="Arial" w:hAnsi="Arial" w:eastAsia="等线" w:cs="Arial"/>
          <w:sz w:val="22"/>
        </w:rPr>
        <w:t>：结果表全部通过。</w:t>
      </w:r>
    </w:p>
    <w:p w14:paraId="47A63A89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color w:val="3370FF"/>
          <w:sz w:val="28"/>
        </w:rPr>
        <w:t xml:space="preserve">5.8.2 </w:t>
      </w:r>
      <w:r>
        <w:rPr>
          <w:rFonts w:ascii="Arial" w:hAnsi="Arial" w:eastAsia="等线" w:cs="Arial"/>
          <w:b/>
          <w:sz w:val="28"/>
        </w:rPr>
        <w:t>质检触发时机与方式</w:t>
      </w:r>
      <w:bookmarkEnd w:id="42"/>
    </w:p>
    <w:p w14:paraId="7E5FC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触发时机</w:t>
      </w:r>
      <w:r>
        <w:rPr>
          <w:rFonts w:ascii="Arial" w:hAnsi="Arial" w:eastAsia="等线" w:cs="Arial"/>
          <w:sz w:val="22"/>
        </w:rPr>
        <w:t>：</w:t>
      </w:r>
    </w:p>
    <w:p w14:paraId="466E78F3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日志监控触发</w:t>
      </w:r>
      <w:r>
        <w:rPr>
          <w:rFonts w:ascii="Arial" w:hAnsi="Arial" w:eastAsia="等线" w:cs="Arial"/>
          <w:sz w:val="22"/>
        </w:rPr>
        <w:t>：特定表完成数据入库后自动触发。</w:t>
      </w:r>
    </w:p>
    <w:p w14:paraId="4FDE0232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定时触发</w:t>
      </w:r>
      <w:r>
        <w:rPr>
          <w:rFonts w:ascii="Arial" w:hAnsi="Arial" w:eastAsia="等线" w:cs="Arial"/>
          <w:sz w:val="22"/>
        </w:rPr>
        <w:t>：按预设 Cron 表达式定时执行。</w:t>
      </w:r>
    </w:p>
    <w:p w14:paraId="1104C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触发方式</w:t>
      </w:r>
      <w:r>
        <w:rPr>
          <w:rFonts w:ascii="Arial" w:hAnsi="Arial" w:eastAsia="等线" w:cs="Arial"/>
          <w:sz w:val="22"/>
        </w:rPr>
        <w:t>：</w:t>
      </w:r>
    </w:p>
    <w:p w14:paraId="69CAA8D2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自动触发（系统质检）</w:t>
      </w:r>
      <w:r>
        <w:rPr>
          <w:rFonts w:ascii="Arial" w:hAnsi="Arial" w:eastAsia="等线" w:cs="Arial"/>
          <w:sz w:val="22"/>
        </w:rPr>
        <w:t>：</w:t>
      </w:r>
    </w:p>
    <w:p w14:paraId="1E82575F">
      <w:pPr>
        <w:numPr>
          <w:ilvl w:val="0"/>
          <w:numId w:val="1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条件：数据入库完成 + </w:t>
      </w:r>
      <w:r>
        <w:rPr>
          <w:rFonts w:ascii="Consolas" w:hAnsi="Consolas" w:eastAsia="Consolas" w:cs="Consolas"/>
          <w:sz w:val="22"/>
          <w:shd w:val="clear" w:fill="EFF0F1"/>
        </w:rPr>
        <w:t>run_status = 1</w:t>
      </w:r>
      <w:r>
        <w:rPr>
          <w:rFonts w:ascii="Arial" w:hAnsi="Arial" w:eastAsia="等线" w:cs="Arial"/>
          <w:sz w:val="22"/>
        </w:rPr>
        <w:t xml:space="preserve">（开启）+ </w:t>
      </w:r>
      <w:r>
        <w:rPr>
          <w:rFonts w:ascii="Consolas" w:hAnsi="Consolas" w:eastAsia="Consolas" w:cs="Consolas"/>
          <w:sz w:val="22"/>
          <w:shd w:val="clear" w:fill="EFF0F1"/>
        </w:rPr>
        <w:t>rule_type = 1</w:t>
      </w:r>
      <w:r>
        <w:rPr>
          <w:rFonts w:ascii="Arial" w:hAnsi="Arial" w:eastAsia="等线" w:cs="Arial"/>
          <w:sz w:val="22"/>
        </w:rPr>
        <w:t xml:space="preserve">（质检规则）+ </w:t>
      </w:r>
      <w:r>
        <w:rPr>
          <w:rFonts w:ascii="Consolas" w:hAnsi="Consolas" w:eastAsia="Consolas" w:cs="Consolas"/>
          <w:sz w:val="22"/>
          <w:shd w:val="clear" w:fill="EFF0F1"/>
        </w:rPr>
        <w:t>is_del = 0</w:t>
      </w:r>
    </w:p>
    <w:p w14:paraId="5F7AC425">
      <w:pPr>
        <w:numPr>
          <w:ilvl w:val="0"/>
          <w:numId w:val="1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流程：触发器生成质检任务 → 质检引擎执行 </w:t>
      </w:r>
      <w:r>
        <w:rPr>
          <w:rFonts w:ascii="Consolas" w:hAnsi="Consolas" w:eastAsia="Consolas" w:cs="Consolas"/>
          <w:sz w:val="22"/>
          <w:shd w:val="clear" w:fill="EFF0F1"/>
        </w:rPr>
        <w:t>rule_sql</w:t>
      </w:r>
      <w:r>
        <w:rPr>
          <w:rFonts w:ascii="Arial" w:hAnsi="Arial" w:eastAsia="等线" w:cs="Arial"/>
          <w:sz w:val="22"/>
        </w:rPr>
        <w:t xml:space="preserve"> → 根据结果打标记录状态</w:t>
      </w:r>
    </w:p>
    <w:p w14:paraId="7989A335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手动触发（人工复检）</w:t>
      </w:r>
      <w:r>
        <w:rPr>
          <w:rFonts w:ascii="Arial" w:hAnsi="Arial" w:eastAsia="等线" w:cs="Arial"/>
          <w:sz w:val="22"/>
        </w:rPr>
        <w:t>：</w:t>
      </w:r>
    </w:p>
    <w:p w14:paraId="6DC89FE0">
      <w:pPr>
        <w:numPr>
          <w:ilvl w:val="0"/>
          <w:numId w:val="1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场景：二次复核、外部反馈问题专项核查、新规则历史数据回溯</w:t>
      </w:r>
    </w:p>
    <w:p w14:paraId="26574B86">
      <w:pPr>
        <w:numPr>
          <w:ilvl w:val="0"/>
          <w:numId w:val="1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流程：质检员选择规则和日期范围 → 系统执行 </w:t>
      </w:r>
      <w:r>
        <w:rPr>
          <w:rFonts w:ascii="Consolas" w:hAnsi="Consolas" w:eastAsia="Consolas" w:cs="Consolas"/>
          <w:sz w:val="22"/>
          <w:shd w:val="clear" w:fill="EFF0F1"/>
        </w:rPr>
        <w:t>rule_sql</w:t>
      </w:r>
      <w:r>
        <w:rPr>
          <w:rFonts w:ascii="Arial" w:hAnsi="Arial" w:eastAsia="等线" w:cs="Arial"/>
          <w:sz w:val="22"/>
        </w:rPr>
        <w:t xml:space="preserve"> → 返回结果供人工判定</w:t>
      </w:r>
    </w:p>
    <w:p w14:paraId="09634442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color w:val="3370FF"/>
          <w:sz w:val="28"/>
        </w:rPr>
        <w:t xml:space="preserve">5.8.3 </w:t>
      </w:r>
      <w:r>
        <w:rPr>
          <w:rFonts w:ascii="Arial" w:hAnsi="Arial" w:eastAsia="等线" w:cs="Arial"/>
          <w:b/>
          <w:sz w:val="28"/>
        </w:rPr>
        <w:t>触发优先级</w:t>
      </w:r>
      <w:bookmarkEnd w:id="43"/>
    </w:p>
    <w:p w14:paraId="013F72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根据 </w:t>
      </w:r>
      <w:r>
        <w:rPr>
          <w:rFonts w:ascii="Consolas" w:hAnsi="Consolas" w:eastAsia="Consolas" w:cs="Consolas"/>
          <w:sz w:val="22"/>
          <w:shd w:val="clear" w:fill="EFF0F1"/>
        </w:rPr>
        <w:t>import_level</w:t>
      </w:r>
      <w:r>
        <w:rPr>
          <w:rFonts w:ascii="Arial" w:hAnsi="Arial" w:eastAsia="等线" w:cs="Arial"/>
          <w:sz w:val="22"/>
        </w:rPr>
        <w:t xml:space="preserve"> 字段设置执行优先级：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1995"/>
        <w:gridCol w:w="1995"/>
        <w:gridCol w:w="2295"/>
      </w:tblGrid>
      <w:tr w14:paraId="5420E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A6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ED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29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F0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触发策略</w:t>
            </w:r>
          </w:p>
        </w:tc>
      </w:tr>
      <w:tr w14:paraId="002646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DD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94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3E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影响核心业务计算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98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立即触发，短信/邮件告警</w:t>
            </w:r>
          </w:p>
        </w:tc>
      </w:tr>
      <w:tr w14:paraId="734FE2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6C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紧急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0C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C4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可能导致数据错误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36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优先执行，5 分钟内完成</w:t>
            </w:r>
          </w:p>
        </w:tc>
      </w:tr>
      <w:tr w14:paraId="536FD7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30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B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FD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需要关注的数据问题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58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常规队列，30 分钟内完成</w:t>
            </w:r>
          </w:p>
        </w:tc>
      </w:tr>
      <w:tr w14:paraId="4DE778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0D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1F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57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一般性检查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E0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低优先级，资源空闲时执行</w:t>
            </w:r>
          </w:p>
        </w:tc>
      </w:tr>
    </w:tbl>
    <w:p w14:paraId="4C2A9663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color w:val="3370FF"/>
          <w:sz w:val="30"/>
        </w:rPr>
        <w:t xml:space="preserve">5.9 </w:t>
      </w:r>
      <w:r>
        <w:rPr>
          <w:rFonts w:ascii="Arial" w:hAnsi="Arial" w:eastAsia="等线" w:cs="Arial"/>
          <w:b/>
          <w:sz w:val="30"/>
        </w:rPr>
        <w:t>数据同步与发布</w:t>
      </w:r>
      <w:bookmarkEnd w:id="44"/>
    </w:p>
    <w:p w14:paraId="457834C7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同步</w:t>
      </w:r>
      <w:r>
        <w:rPr>
          <w:rFonts w:ascii="Arial" w:hAnsi="Arial" w:eastAsia="等线" w:cs="Arial"/>
          <w:sz w:val="22"/>
        </w:rPr>
        <w:t>：审核完成后，系统自动将作业库数据同步至预发布库。</w:t>
      </w:r>
    </w:p>
    <w:p w14:paraId="172DA129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发布</w:t>
      </w:r>
      <w:r>
        <w:rPr>
          <w:rFonts w:ascii="Arial" w:hAnsi="Arial" w:eastAsia="等线" w:cs="Arial"/>
          <w:sz w:val="22"/>
        </w:rPr>
        <w:t xml:space="preserve">：预发布库数据通过 </w:t>
      </w:r>
      <w:r>
        <w:rPr>
          <w:rFonts w:ascii="Arial" w:hAnsi="Arial" w:eastAsia="等线" w:cs="Arial"/>
          <w:b/>
          <w:sz w:val="22"/>
        </w:rPr>
        <w:t>UTS 定时同步机制</w:t>
      </w:r>
      <w:r>
        <w:rPr>
          <w:rFonts w:ascii="Arial" w:hAnsi="Arial" w:eastAsia="等线" w:cs="Arial"/>
          <w:sz w:val="22"/>
        </w:rPr>
        <w:t xml:space="preserve"> 同步至生产库。</w:t>
      </w:r>
    </w:p>
    <w:p w14:paraId="7E7CA791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同步表需包含以下附加字段：</w:t>
      </w:r>
    </w:p>
    <w:p w14:paraId="4A28DF89">
      <w:pPr>
        <w:numPr>
          <w:ilvl w:val="0"/>
          <w:numId w:val="170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rec_id</w:t>
      </w:r>
      <w:r>
        <w:rPr>
          <w:rFonts w:ascii="Arial" w:hAnsi="Arial" w:eastAsia="等线" w:cs="Arial"/>
          <w:sz w:val="22"/>
        </w:rPr>
        <w:t>：记录 ID（主键）</w:t>
      </w:r>
    </w:p>
    <w:p w14:paraId="0ACDA75F">
      <w:pPr>
        <w:numPr>
          <w:ilvl w:val="0"/>
          <w:numId w:val="171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last_modified</w:t>
      </w:r>
      <w:r>
        <w:rPr>
          <w:rFonts w:ascii="Arial" w:hAnsi="Arial" w:eastAsia="等线" w:cs="Arial"/>
          <w:sz w:val="22"/>
        </w:rPr>
        <w:t>：最后修改时间</w:t>
      </w:r>
    </w:p>
    <w:p w14:paraId="51371D78">
      <w:pPr>
        <w:numPr>
          <w:ilvl w:val="0"/>
          <w:numId w:val="172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del_flag</w:t>
      </w:r>
      <w:r>
        <w:rPr>
          <w:rFonts w:ascii="Arial" w:hAnsi="Arial" w:eastAsia="等线" w:cs="Arial"/>
          <w:sz w:val="22"/>
        </w:rPr>
        <w:t>：删除标记（0=正常，1=删除）</w:t>
      </w:r>
    </w:p>
    <w:p w14:paraId="0695CA95">
      <w:pPr>
        <w:numPr>
          <w:ilvl w:val="0"/>
          <w:numId w:val="173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src_info</w:t>
      </w:r>
      <w:r>
        <w:rPr>
          <w:rFonts w:ascii="Arial" w:hAnsi="Arial" w:eastAsia="等线" w:cs="Arial"/>
          <w:sz w:val="22"/>
        </w:rPr>
        <w:t>：来源信息</w:t>
      </w:r>
    </w:p>
    <w:p w14:paraId="3562A333">
      <w:pPr>
        <w:numPr>
          <w:ilvl w:val="0"/>
          <w:numId w:val="174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src_obj_id</w:t>
      </w:r>
      <w:r>
        <w:rPr>
          <w:rFonts w:ascii="Arial" w:hAnsi="Arial" w:eastAsia="等线" w:cs="Arial"/>
          <w:sz w:val="22"/>
        </w:rPr>
        <w:t>：来源同步 ID</w:t>
      </w:r>
    </w:p>
    <w:p w14:paraId="455AC531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color w:val="3370FF"/>
          <w:sz w:val="30"/>
        </w:rPr>
        <w:t xml:space="preserve">5.10 </w:t>
      </w:r>
      <w:r>
        <w:rPr>
          <w:rFonts w:ascii="Arial" w:hAnsi="Arial" w:eastAsia="等线" w:cs="Arial"/>
          <w:b/>
          <w:sz w:val="30"/>
        </w:rPr>
        <w:t>修改任务</w:t>
      </w:r>
      <w:bookmarkEnd w:id="45"/>
    </w:p>
    <w:p w14:paraId="159F2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任何阶段（预审核/审核/质检）被驳回后：</w:t>
      </w:r>
    </w:p>
    <w:p w14:paraId="70C23A4B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系统自动生成修改任务，分配给原作业员。</w:t>
      </w:r>
    </w:p>
    <w:p w14:paraId="768E410F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作业员根据错误信息在作业表修改对应数据。</w:t>
      </w:r>
    </w:p>
    <w:p w14:paraId="7201757A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修改后重新提交，进入预审核/审核/质检流程。</w:t>
      </w:r>
    </w:p>
    <w:p w14:paraId="5E9791E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DE6C50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color w:val="3370FF"/>
          <w:sz w:val="30"/>
        </w:rPr>
        <w:t xml:space="preserve">5.11 </w:t>
      </w:r>
      <w:r>
        <w:rPr>
          <w:rFonts w:ascii="Arial" w:hAnsi="Arial" w:eastAsia="等线" w:cs="Arial"/>
          <w:b/>
          <w:sz w:val="30"/>
        </w:rPr>
        <w:t>数据库管理</w:t>
      </w:r>
      <w:bookmarkEnd w:id="46"/>
    </w:p>
    <w:p w14:paraId="014907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数据库管理模块提供对整个数据库架构的可视化管理，采用树形结构展示</w:t>
      </w:r>
      <w:r>
        <w:rPr>
          <w:rFonts w:ascii="Arial" w:hAnsi="Arial" w:eastAsia="等线" w:cs="Arial"/>
          <w:b/>
          <w:sz w:val="22"/>
        </w:rPr>
        <w:t>数据库 → 业务模块 → 数据表</w:t>
      </w:r>
      <w:r>
        <w:rPr>
          <w:rFonts w:ascii="Arial" w:hAnsi="Arial" w:eastAsia="等线" w:cs="Arial"/>
          <w:sz w:val="22"/>
        </w:rPr>
        <w:t>的三级层级关系。</w:t>
      </w:r>
    </w:p>
    <w:p w14:paraId="741CF681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color w:val="3370FF"/>
          <w:sz w:val="28"/>
        </w:rPr>
        <w:t xml:space="preserve">5.11.1 </w:t>
      </w:r>
      <w:r>
        <w:rPr>
          <w:rFonts w:ascii="Arial" w:hAnsi="Arial" w:eastAsia="等线" w:cs="Arial"/>
          <w:b/>
          <w:sz w:val="28"/>
        </w:rPr>
        <w:t xml:space="preserve"> 层级结构</w:t>
      </w:r>
      <w:bookmarkEnd w:id="47"/>
    </w:p>
    <w:p w14:paraId="460A7EBE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第一层 - 数据库（Database）</w:t>
      </w:r>
      <w:r>
        <w:rPr>
          <w:rFonts w:ascii="Arial" w:hAnsi="Arial" w:eastAsia="等线" w:cs="Arial"/>
          <w:sz w:val="22"/>
        </w:rPr>
        <w:t>：如中国A股库（cneqa）、股权分组库（eqgroup）</w:t>
      </w:r>
    </w:p>
    <w:p w14:paraId="1C8C2B8A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第二层 - 业务模块（Business）</w:t>
      </w:r>
      <w:r>
        <w:rPr>
          <w:rFonts w:ascii="Arial" w:hAnsi="Arial" w:eastAsia="等线" w:cs="Arial"/>
          <w:sz w:val="22"/>
        </w:rPr>
        <w:t>：如基础信息（cneqa_basic）、事件信息（cneqa_events）</w:t>
      </w:r>
    </w:p>
    <w:p w14:paraId="5CAD46DC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第三层 - 数据表（Table）</w:t>
      </w:r>
      <w:r>
        <w:rPr>
          <w:rFonts w:ascii="Arial" w:hAnsi="Arial" w:eastAsia="等线" w:cs="Arial"/>
          <w:sz w:val="22"/>
        </w:rPr>
        <w:t>：具体的数据表，如基本信息表（cneqa_basic_info）</w:t>
      </w:r>
    </w:p>
    <w:p w14:paraId="1E83F40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28" name="Draw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03C6">
      <w:pPr>
        <w:spacing w:before="260" w:after="120" w:line="288" w:lineRule="auto"/>
        <w:ind w:left="0"/>
        <w:jc w:val="left"/>
        <w:outlineLvl w:val="3"/>
      </w:pPr>
      <w:bookmarkStart w:id="48" w:name="heading_48"/>
      <w:r>
        <w:rPr>
          <w:rFonts w:ascii="Arial" w:hAnsi="Arial" w:eastAsia="等线" w:cs="Arial"/>
          <w:color w:val="3370FF"/>
          <w:sz w:val="28"/>
        </w:rPr>
        <w:t xml:space="preserve">5.11.2 </w:t>
      </w:r>
      <w:r>
        <w:rPr>
          <w:rFonts w:ascii="Arial" w:hAnsi="Arial" w:eastAsia="等线" w:cs="Arial"/>
          <w:b/>
          <w:sz w:val="28"/>
        </w:rPr>
        <w:t>核心功能</w:t>
      </w:r>
      <w:bookmarkEnd w:id="48"/>
    </w:p>
    <w:p w14:paraId="0EF72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树形展示</w:t>
      </w:r>
      <w:r>
        <w:rPr>
          <w:rFonts w:ascii="Arial" w:hAnsi="Arial" w:eastAsia="等线" w:cs="Arial"/>
          <w:sz w:val="22"/>
        </w:rPr>
        <w:t>：</w:t>
      </w:r>
    </w:p>
    <w:p w14:paraId="07D4207D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可折叠/展开的树形结构，默认展开所有节点</w:t>
      </w:r>
    </w:p>
    <w:p w14:paraId="48AA9CAF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图标区分不同节点类型（数据库、业务、表）</w:t>
      </w:r>
    </w:p>
    <w:p w14:paraId="68668F8D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显示子节点数量统计</w:t>
      </w:r>
    </w:p>
    <w:p w14:paraId="36F3E6CC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中英文名称同时显示</w:t>
      </w:r>
    </w:p>
    <w:p w14:paraId="1158E3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折叠控制</w:t>
      </w:r>
      <w:r>
        <w:rPr>
          <w:rFonts w:ascii="Arial" w:hAnsi="Arial" w:eastAsia="等线" w:cs="Arial"/>
          <w:sz w:val="22"/>
        </w:rPr>
        <w:t>：</w:t>
      </w:r>
    </w:p>
    <w:p w14:paraId="0BE2FE67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点击箭头图标：折叠/展开单个节点</w:t>
      </w:r>
    </w:p>
    <w:p w14:paraId="40EAF190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支持一键折叠/展开全部节点</w:t>
      </w:r>
    </w:p>
    <w:p w14:paraId="671166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统计信息</w:t>
      </w:r>
      <w:r>
        <w:rPr>
          <w:rFonts w:ascii="Arial" w:hAnsi="Arial" w:eastAsia="等线" w:cs="Arial"/>
          <w:sz w:val="22"/>
        </w:rPr>
        <w:t>：</w:t>
      </w:r>
    </w:p>
    <w:p w14:paraId="5C3D6AB1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数据库总数统计</w:t>
      </w:r>
    </w:p>
    <w:p w14:paraId="51046C92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业务模块数统计</w:t>
      </w:r>
    </w:p>
    <w:p w14:paraId="35E857E2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数据表总数统计</w:t>
      </w:r>
    </w:p>
    <w:p w14:paraId="3C35C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搜索功能</w:t>
      </w:r>
      <w:r>
        <w:rPr>
          <w:rFonts w:ascii="Arial" w:hAnsi="Arial" w:eastAsia="等线" w:cs="Arial"/>
          <w:sz w:val="22"/>
        </w:rPr>
        <w:t>：</w:t>
      </w:r>
    </w:p>
    <w:p w14:paraId="3BB1E73F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支持按数据库名、业务名、表名搜索</w:t>
      </w:r>
    </w:p>
    <w:p w14:paraId="61B5C849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支持中英文搜索</w:t>
      </w:r>
    </w:p>
    <w:p w14:paraId="2934CFE0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智能过滤展示匹配结果</w:t>
      </w:r>
    </w:p>
    <w:p w14:paraId="21E14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新建数据库</w:t>
      </w:r>
      <w:r>
        <w:rPr>
          <w:rFonts w:ascii="Arial" w:hAnsi="Arial" w:eastAsia="等线" w:cs="Arial"/>
          <w:sz w:val="22"/>
        </w:rPr>
        <w:t>：</w:t>
      </w:r>
    </w:p>
    <w:p w14:paraId="267AE543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输入数据库标识（英文ID）：只能包含小写字母</w:t>
      </w:r>
    </w:p>
    <w:p w14:paraId="110C417E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输入数据库名称（中文显示名）：必填项</w:t>
      </w:r>
    </w:p>
    <w:p w14:paraId="4F3ACD07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填写描述信息（可选）</w:t>
      </w:r>
    </w:p>
    <w:p w14:paraId="144C43F6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系统自动初始化空的子节点列表</w:t>
      </w:r>
    </w:p>
    <w:p w14:paraId="5CE468C7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输入验证在输入过程中实时进行，错误时显示红色提示文字</w:t>
      </w:r>
    </w:p>
    <w:p w14:paraId="6092B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新建业务模块</w:t>
      </w:r>
      <w:r>
        <w:rPr>
          <w:rFonts w:ascii="Arial" w:hAnsi="Arial" w:eastAsia="等线" w:cs="Arial"/>
          <w:sz w:val="22"/>
        </w:rPr>
        <w:t>：</w:t>
      </w:r>
    </w:p>
    <w:p w14:paraId="730A2A1F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选择目标数据库</w:t>
      </w:r>
    </w:p>
    <w:p w14:paraId="4244A456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输入业务标识（只能包含小写字母，只需填写业务名称部分，不需要数据库前缀）</w:t>
      </w:r>
    </w:p>
    <w:p w14:paraId="24E57F73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输入业务名称（中文显示名）</w:t>
      </w:r>
    </w:p>
    <w:p w14:paraId="785AD698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填写描述信息（可选）</w:t>
      </w:r>
    </w:p>
    <w:p w14:paraId="4F40E01E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业务模块自动关联到指定数据库下</w:t>
      </w:r>
    </w:p>
    <w:p w14:paraId="2CE3D264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输入验证实时进行</w:t>
      </w:r>
    </w:p>
    <w:p w14:paraId="04D92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示例</w:t>
      </w:r>
      <w:r>
        <w:rPr>
          <w:rFonts w:ascii="Arial" w:hAnsi="Arial" w:eastAsia="等线" w:cs="Arial"/>
          <w:i/>
          <w:color w:val="646A73"/>
          <w:sz w:val="22"/>
        </w:rPr>
        <w:t>：创建"中国A股基础信息（cneqa_basic）"业务时，业务标识只需填写"basic"，系统会自动拼接为完整标识。</w:t>
      </w:r>
    </w:p>
    <w:p w14:paraId="5B7B651F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color w:val="3370FF"/>
          <w:sz w:val="30"/>
        </w:rPr>
        <w:t xml:space="preserve">5.12 </w:t>
      </w:r>
      <w:r>
        <w:rPr>
          <w:rFonts w:ascii="Arial" w:hAnsi="Arial" w:eastAsia="等线" w:cs="Arial"/>
          <w:b/>
          <w:sz w:val="30"/>
        </w:rPr>
        <w:t>表管理</w:t>
      </w:r>
      <w:bookmarkEnd w:id="49"/>
    </w:p>
    <w:p w14:paraId="35009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数据来源：</w:t>
      </w:r>
      <w:r>
        <w:rPr>
          <w:rFonts w:ascii="Consolas" w:hAnsi="Consolas" w:eastAsia="Consolas" w:cs="Consolas"/>
          <w:sz w:val="22"/>
          <w:shd w:val="clear" w:fill="EFF0F1"/>
        </w:rPr>
        <w:t>main_dbinfo_tables</w:t>
      </w:r>
      <w:r>
        <w:rPr>
          <w:rFonts w:ascii="Arial" w:hAnsi="Arial" w:eastAsia="等线" w:cs="Arial"/>
          <w:sz w:val="22"/>
        </w:rPr>
        <w:t>，展示 33 个字段的完整信息。</w:t>
      </w:r>
    </w:p>
    <w:p w14:paraId="157E4859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color w:val="3370FF"/>
          <w:sz w:val="28"/>
        </w:rPr>
        <w:t xml:space="preserve">5.12.1 </w:t>
      </w:r>
      <w:r>
        <w:rPr>
          <w:rFonts w:ascii="Arial" w:hAnsi="Arial" w:eastAsia="等线" w:cs="Arial"/>
          <w:b/>
          <w:sz w:val="28"/>
        </w:rPr>
        <w:t xml:space="preserve"> 表信息展示</w:t>
      </w:r>
      <w:bookmarkEnd w:id="5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7A9F8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76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信息类别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8C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包含字段</w:t>
            </w:r>
          </w:p>
        </w:tc>
      </w:tr>
      <w:tr w14:paraId="5E03DC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9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基础信息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EA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表ID、表名、表中文名、数据库类型</w:t>
            </w:r>
          </w:p>
        </w:tc>
      </w:tr>
      <w:tr w14:paraId="14B39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D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结构信息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7F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物理表名、分表数量、分表策略、存储引擎</w:t>
            </w:r>
          </w:p>
        </w:tc>
      </w:tr>
      <w:tr w14:paraId="2D15A0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FF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业务信息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B8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业务类型、数据特征、访问频率、数据规模</w:t>
            </w:r>
          </w:p>
        </w:tc>
      </w:tr>
      <w:tr w14:paraId="6763F4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9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管理信息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7E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状态、优先级、修改人、修改时间</w:t>
            </w:r>
          </w:p>
        </w:tc>
      </w:tr>
    </w:tbl>
    <w:p w14:paraId="4642BA03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color w:val="3370FF"/>
          <w:sz w:val="28"/>
        </w:rPr>
        <w:t xml:space="preserve">5.12.2 </w:t>
      </w:r>
      <w:r>
        <w:rPr>
          <w:rFonts w:ascii="Arial" w:hAnsi="Arial" w:eastAsia="等线" w:cs="Arial"/>
          <w:b/>
          <w:sz w:val="28"/>
        </w:rPr>
        <w:t xml:space="preserve"> 搜索与筛选</w:t>
      </w:r>
      <w:bookmarkEnd w:id="51"/>
    </w:p>
    <w:p w14:paraId="3FFDC62A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支持按表名或说明进行模糊搜索</w:t>
      </w:r>
    </w:p>
    <w:p w14:paraId="73ED6026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多维筛选</w:t>
      </w:r>
      <w:r>
        <w:rPr>
          <w:rFonts w:ascii="Arial" w:hAnsi="Arial" w:eastAsia="等线" w:cs="Arial"/>
          <w:sz w:val="22"/>
        </w:rPr>
        <w:t>：</w:t>
      </w:r>
    </w:p>
    <w:p w14:paraId="1464CEAA">
      <w:pPr>
        <w:numPr>
          <w:ilvl w:val="0"/>
          <w:numId w:val="2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按父表名称筛选（默认选中第一个选项）</w:t>
      </w:r>
    </w:p>
    <w:p w14:paraId="70013594">
      <w:pPr>
        <w:numPr>
          <w:ilvl w:val="0"/>
          <w:numId w:val="2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按数据库ID筛选</w:t>
      </w:r>
    </w:p>
    <w:p w14:paraId="19004066">
      <w:pPr>
        <w:numPr>
          <w:ilvl w:val="0"/>
          <w:numId w:val="2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按数据库名称筛选</w:t>
      </w:r>
    </w:p>
    <w:p w14:paraId="260FBB82">
      <w:pPr>
        <w:numPr>
          <w:ilvl w:val="0"/>
          <w:numId w:val="2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按数据来源筛选</w:t>
      </w:r>
    </w:p>
    <w:p w14:paraId="3E946F9D">
      <w:pPr>
        <w:numPr>
          <w:ilvl w:val="0"/>
          <w:numId w:val="2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按修改人筛选</w:t>
      </w:r>
    </w:p>
    <w:p w14:paraId="1692C804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支持清空所有筛选条件，快速恢复全部数据展示</w:t>
      </w:r>
    </w:p>
    <w:p w14:paraId="2D0C200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29" name="Draw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C38">
      <w:pPr>
        <w:spacing w:before="260" w:after="120" w:line="288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color w:val="3370FF"/>
          <w:sz w:val="28"/>
        </w:rPr>
        <w:t xml:space="preserve">5.12.3 </w:t>
      </w:r>
      <w:r>
        <w:rPr>
          <w:rFonts w:ascii="Arial" w:hAnsi="Arial" w:eastAsia="等线" w:cs="Arial"/>
          <w:b/>
          <w:sz w:val="28"/>
        </w:rPr>
        <w:t>新建表</w:t>
      </w:r>
      <w:bookmarkEnd w:id="52"/>
    </w:p>
    <w:p w14:paraId="0B013D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通过对话框表单创建新表记录，采用</w:t>
      </w:r>
      <w:r>
        <w:rPr>
          <w:rFonts w:ascii="Arial" w:hAnsi="Arial" w:eastAsia="等线" w:cs="Arial"/>
          <w:b/>
          <w:sz w:val="22"/>
        </w:rPr>
        <w:t>自动表名生成机制</w:t>
      </w:r>
      <w:r>
        <w:rPr>
          <w:rFonts w:ascii="Arial" w:hAnsi="Arial" w:eastAsia="等线" w:cs="Arial"/>
          <w:sz w:val="22"/>
        </w:rPr>
        <w:t>：</w:t>
      </w:r>
    </w:p>
    <w:p w14:paraId="39273B25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分别输入：库名、业务、意义名1、意义名2、意义名3</w:t>
      </w:r>
    </w:p>
    <w:p w14:paraId="75C69F03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系统自动拼接为：</w:t>
      </w:r>
      <w:r>
        <w:rPr>
          <w:rFonts w:ascii="Consolas" w:hAnsi="Consolas" w:eastAsia="Consolas" w:cs="Consolas"/>
          <w:sz w:val="22"/>
          <w:shd w:val="clear" w:fill="EFF0F1"/>
        </w:rPr>
        <w:t>库名_业务_意义名1_意义名2_意义名3</w:t>
      </w:r>
    </w:p>
    <w:p w14:paraId="46B15D7A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所有输入自动转为小写字母；空白的意义名自动忽略</w:t>
      </w:r>
    </w:p>
    <w:p w14:paraId="0D084F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示例</w:t>
      </w:r>
      <w:r>
        <w:rPr>
          <w:rFonts w:ascii="Arial" w:hAnsi="Arial" w:eastAsia="等线" w:cs="Arial"/>
          <w:i/>
          <w:color w:val="646A73"/>
          <w:sz w:val="22"/>
        </w:rPr>
        <w:t>：库名=main、业务=dbinfo、意义名1=tables → 生成表名：</w:t>
      </w:r>
      <w:r>
        <w:rPr>
          <w:rFonts w:ascii="Consolas" w:hAnsi="Consolas" w:eastAsia="Consolas" w:cs="Consolas"/>
          <w:i/>
          <w:color w:val="646A73"/>
          <w:sz w:val="22"/>
          <w:shd w:val="clear" w:fill="EFF0F1"/>
        </w:rPr>
        <w:t>main_dbinfo_tables</w:t>
      </w:r>
    </w:p>
    <w:p w14:paraId="29128BB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30" name="Drawing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7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库名和业务选择</w:t>
      </w:r>
      <w:r>
        <w:rPr>
          <w:rFonts w:ascii="Arial" w:hAnsi="Arial" w:eastAsia="等线" w:cs="Arial"/>
          <w:sz w:val="22"/>
        </w:rPr>
        <w:t>：</w:t>
      </w:r>
    </w:p>
    <w:p w14:paraId="0A6C340B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库名下拉框：只展示英文部分（如：main、cneqa）</w:t>
      </w:r>
    </w:p>
    <w:p w14:paraId="021FC531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业务下拉框：只展示英文部分（如：dbinfo、basic）</w:t>
      </w:r>
    </w:p>
    <w:p w14:paraId="7CED7AA4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选择库名后，业务下拉框自动加载该库下的所有业务模块</w:t>
      </w:r>
    </w:p>
    <w:p w14:paraId="6F8748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输入验证规则</w:t>
      </w:r>
      <w:r>
        <w:rPr>
          <w:rFonts w:ascii="Arial" w:hAnsi="Arial" w:eastAsia="等线" w:cs="Arial"/>
          <w:sz w:val="22"/>
        </w:rPr>
        <w:t>：</w:t>
      </w:r>
    </w:p>
    <w:p w14:paraId="1F8253AD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意义名1/2/3：只能包含小写字母</w:t>
      </w:r>
    </w:p>
    <w:p w14:paraId="11EA4BE8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主键信息：只能包含小写字母、下划线和英文逗号</w:t>
      </w:r>
    </w:p>
    <w:p w14:paraId="41F82EC4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业务键信息：只能包含小写字母、下划线和英文逗号</w:t>
      </w:r>
    </w:p>
    <w:p w14:paraId="3A65A1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字段自动填充机制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C524A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22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49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自动填充值</w:t>
            </w:r>
          </w:p>
        </w:tc>
      </w:tr>
      <w:tr w14:paraId="526164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83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记录ID（rec_id）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DB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自动递增，数据库主键</w:t>
            </w:r>
          </w:p>
        </w:tc>
      </w:tr>
      <w:tr w14:paraId="368B80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42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表ID（table_id）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C4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与生成的表名相同</w:t>
            </w:r>
          </w:p>
        </w:tc>
      </w:tr>
      <w:tr w14:paraId="2F5F04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4D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数据库ID（db_id）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BB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自动填充为库名的值</w:t>
            </w:r>
          </w:p>
        </w:tc>
      </w:tr>
      <w:tr w14:paraId="78681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37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父表名称（father_tablename）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44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自动填充为业务名的值</w:t>
            </w:r>
          </w:p>
        </w:tc>
      </w:tr>
      <w:tr w14:paraId="2B5EE6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F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字段数量（col_count）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DB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</w:tr>
      <w:tr w14:paraId="2E89D1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8F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表数量（table_count）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17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</w:tr>
      <w:tr w14:paraId="360E6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BF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修改时间（mod_time）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02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当前系统时间</w:t>
            </w:r>
          </w:p>
        </w:tc>
      </w:tr>
      <w:tr w14:paraId="6DD3A4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68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创建时间（creat_time）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87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当前系统时间</w:t>
            </w:r>
          </w:p>
        </w:tc>
      </w:tr>
      <w:tr w14:paraId="3AD3C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37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首次修改时间（first_mod_time）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A6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当前系统时间</w:t>
            </w:r>
          </w:p>
        </w:tc>
      </w:tr>
      <w:tr w14:paraId="0F9C28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4B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修改人（mod_user）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1C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admin</w:t>
            </w:r>
          </w:p>
        </w:tc>
      </w:tr>
    </w:tbl>
    <w:p w14:paraId="7674A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下拉字段默认值</w:t>
      </w:r>
      <w:r>
        <w:rPr>
          <w:rFonts w:ascii="Arial" w:hAnsi="Arial" w:eastAsia="等线" w:cs="Arial"/>
          <w:sz w:val="22"/>
        </w:rPr>
        <w:t>：</w:t>
      </w:r>
    </w:p>
    <w:p w14:paraId="7FD15388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数据来源（source）："交易所"</w:t>
      </w:r>
    </w:p>
    <w:p w14:paraId="2B6931EB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更新频率（freq）："每天"</w:t>
      </w:r>
    </w:p>
    <w:p w14:paraId="44B9C1E2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是否可编辑（is_edit）："是"</w:t>
      </w:r>
    </w:p>
    <w:p w14:paraId="74E83B59">
      <w:pPr>
        <w:spacing w:before="260" w:after="120" w:line="288" w:lineRule="auto"/>
        <w:ind w:left="0"/>
        <w:jc w:val="left"/>
        <w:outlineLvl w:val="3"/>
      </w:pPr>
      <w:bookmarkStart w:id="53" w:name="heading_53"/>
      <w:r>
        <w:rPr>
          <w:rFonts w:ascii="Arial" w:hAnsi="Arial" w:eastAsia="等线" w:cs="Arial"/>
          <w:color w:val="3370FF"/>
          <w:sz w:val="28"/>
        </w:rPr>
        <w:t xml:space="preserve">5.12.4 </w:t>
      </w:r>
      <w:r>
        <w:rPr>
          <w:rFonts w:ascii="Arial" w:hAnsi="Arial" w:eastAsia="等线" w:cs="Arial"/>
          <w:b/>
          <w:sz w:val="28"/>
        </w:rPr>
        <w:t>编辑与删除表</w:t>
      </w:r>
      <w:bookmarkEnd w:id="53"/>
    </w:p>
    <w:p w14:paraId="683669F1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编辑表</w:t>
      </w:r>
      <w:r>
        <w:rPr>
          <w:rFonts w:ascii="Arial" w:hAnsi="Arial" w:eastAsia="等线" w:cs="Arial"/>
          <w:sz w:val="22"/>
        </w:rPr>
        <w:t>：支持修改已有表除表代码和表名称之外的所有字段信息</w:t>
      </w:r>
    </w:p>
    <w:p w14:paraId="50FDD074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删除表</w:t>
      </w:r>
      <w:r>
        <w:rPr>
          <w:rFonts w:ascii="Arial" w:hAnsi="Arial" w:eastAsia="等线" w:cs="Arial"/>
          <w:sz w:val="22"/>
        </w:rPr>
        <w:t>：支持删除数据为空的表</w:t>
      </w:r>
    </w:p>
    <w:p w14:paraId="71ED9AD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31" name="Draw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923F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color w:val="3370FF"/>
          <w:sz w:val="30"/>
        </w:rPr>
        <w:t xml:space="preserve">5.13 </w:t>
      </w:r>
      <w:r>
        <w:rPr>
          <w:rFonts w:ascii="Arial" w:hAnsi="Arial" w:eastAsia="等线" w:cs="Arial"/>
          <w:b/>
          <w:sz w:val="30"/>
        </w:rPr>
        <w:t xml:space="preserve"> 字段管理</w:t>
      </w:r>
      <w:bookmarkEnd w:id="54"/>
    </w:p>
    <w:p w14:paraId="34A27F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数据来源：</w:t>
      </w:r>
      <w:r>
        <w:rPr>
          <w:rFonts w:ascii="Consolas" w:hAnsi="Consolas" w:eastAsia="Consolas" w:cs="Consolas"/>
          <w:sz w:val="22"/>
          <w:shd w:val="clear" w:fill="EFF0F1"/>
        </w:rPr>
        <w:t>main_dbinfo_fields</w:t>
      </w:r>
      <w:r>
        <w:rPr>
          <w:rFonts w:ascii="Arial" w:hAnsi="Arial" w:eastAsia="等线" w:cs="Arial"/>
          <w:sz w:val="22"/>
        </w:rPr>
        <w:t>，展示 26 个字段的完整信息。</w:t>
      </w:r>
    </w:p>
    <w:p w14:paraId="396D55B9">
      <w:pPr>
        <w:spacing w:before="260" w:after="120" w:line="288" w:lineRule="auto"/>
        <w:ind w:left="0"/>
        <w:jc w:val="left"/>
        <w:outlineLvl w:val="3"/>
      </w:pPr>
      <w:bookmarkStart w:id="55" w:name="heading_55"/>
      <w:r>
        <w:rPr>
          <w:rFonts w:ascii="Arial" w:hAnsi="Arial" w:eastAsia="等线" w:cs="Arial"/>
          <w:color w:val="3370FF"/>
          <w:sz w:val="28"/>
        </w:rPr>
        <w:t xml:space="preserve">5.13.1 </w:t>
      </w:r>
      <w:r>
        <w:rPr>
          <w:rFonts w:ascii="Arial" w:hAnsi="Arial" w:eastAsia="等线" w:cs="Arial"/>
          <w:b/>
          <w:sz w:val="28"/>
        </w:rPr>
        <w:t>搜索与筛选</w:t>
      </w:r>
      <w:bookmarkEnd w:id="55"/>
    </w:p>
    <w:p w14:paraId="70601D7B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支持按字段中文名模糊搜索</w:t>
      </w:r>
    </w:p>
    <w:p w14:paraId="79602583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按表名筛选</w:t>
      </w:r>
    </w:p>
    <w:p w14:paraId="4EA414DA">
      <w:pPr>
        <w:spacing w:before="260" w:after="120" w:line="288" w:lineRule="auto"/>
        <w:ind w:left="0"/>
        <w:jc w:val="left"/>
        <w:outlineLvl w:val="3"/>
      </w:pPr>
      <w:bookmarkStart w:id="56" w:name="heading_56"/>
      <w:r>
        <w:rPr>
          <w:rFonts w:ascii="Arial" w:hAnsi="Arial" w:eastAsia="等线" w:cs="Arial"/>
          <w:color w:val="3370FF"/>
          <w:sz w:val="28"/>
        </w:rPr>
        <w:t xml:space="preserve">5.13.2 </w:t>
      </w:r>
      <w:r>
        <w:rPr>
          <w:rFonts w:ascii="Arial" w:hAnsi="Arial" w:eastAsia="等线" w:cs="Arial"/>
          <w:b/>
          <w:sz w:val="28"/>
        </w:rPr>
        <w:t>新建字段</w:t>
      </w:r>
      <w:bookmarkEnd w:id="56"/>
    </w:p>
    <w:p w14:paraId="33F2D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点击新增按钮，可新增多条字段；点击保存按钮，保存新增的字段信息；点击取消按钮，取消新增字段。</w:t>
      </w:r>
    </w:p>
    <w:p w14:paraId="223B9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输入验证</w:t>
      </w:r>
      <w:r>
        <w:rPr>
          <w:rFonts w:ascii="Arial" w:hAnsi="Arial" w:eastAsia="等线" w:cs="Arial"/>
          <w:sz w:val="22"/>
        </w:rPr>
        <w:t>：</w:t>
      </w:r>
    </w:p>
    <w:p w14:paraId="0372F194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字段ID（field_id）：只能包含小写字母和下划线</w:t>
      </w:r>
    </w:p>
    <w:p w14:paraId="41F2A9A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32" name="Draw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字段默认值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471C6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5D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F8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</w:tr>
      <w:tr w14:paraId="24E421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D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字段类型（field_type）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AB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</w:tr>
      <w:tr w14:paraId="072666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65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是否显示（is_show）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13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  <w:tr w14:paraId="41DEB6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59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是否可编辑（is_edit）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6B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"是"</w:t>
            </w:r>
          </w:p>
        </w:tc>
      </w:tr>
      <w:tr w14:paraId="04F907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FA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是否枚举（is_enum）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21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"否"</w:t>
            </w:r>
          </w:p>
        </w:tc>
      </w:tr>
      <w:tr w14:paraId="6A976B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7B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是否导出（is_export）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5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</w:t>
            </w:r>
          </w:p>
        </w:tc>
      </w:tr>
      <w:tr w14:paraId="11562E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D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是否主键（is_primarykey）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3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"否"</w:t>
            </w:r>
          </w:p>
        </w:tc>
      </w:tr>
      <w:tr w14:paraId="245F09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BD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是否业务键（is_businesskey）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13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"否"</w:t>
            </w:r>
          </w:p>
        </w:tc>
      </w:tr>
      <w:tr w14:paraId="7F033B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38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修改人（mod_user）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7D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system</w:t>
            </w:r>
          </w:p>
        </w:tc>
      </w:tr>
      <w:tr w14:paraId="7FA8D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16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删除标记（del_flag）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D4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</w:t>
            </w:r>
          </w:p>
        </w:tc>
      </w:tr>
    </w:tbl>
    <w:p w14:paraId="65EC15F0">
      <w:pPr>
        <w:spacing w:before="260" w:after="120" w:line="288" w:lineRule="auto"/>
        <w:ind w:left="0"/>
        <w:jc w:val="left"/>
        <w:outlineLvl w:val="3"/>
      </w:pPr>
      <w:bookmarkStart w:id="57" w:name="heading_57"/>
      <w:r>
        <w:rPr>
          <w:rFonts w:ascii="Arial" w:hAnsi="Arial" w:eastAsia="等线" w:cs="Arial"/>
          <w:color w:val="3370FF"/>
          <w:sz w:val="28"/>
        </w:rPr>
        <w:t xml:space="preserve">5.13.3 </w:t>
      </w:r>
      <w:r>
        <w:rPr>
          <w:rFonts w:ascii="Arial" w:hAnsi="Arial" w:eastAsia="等线" w:cs="Arial"/>
          <w:b/>
          <w:sz w:val="28"/>
        </w:rPr>
        <w:t>编辑与删除字段</w:t>
      </w:r>
      <w:bookmarkEnd w:id="57"/>
    </w:p>
    <w:p w14:paraId="19AC86B9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编辑字段</w:t>
      </w:r>
      <w:r>
        <w:rPr>
          <w:rFonts w:ascii="Arial" w:hAnsi="Arial" w:eastAsia="等线" w:cs="Arial"/>
          <w:sz w:val="22"/>
        </w:rPr>
        <w:t>：只有无数据/无正在运行任务的表才可以编辑。</w:t>
      </w:r>
    </w:p>
    <w:p w14:paraId="42915352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删除字段</w:t>
      </w:r>
      <w:r>
        <w:rPr>
          <w:rFonts w:ascii="Arial" w:hAnsi="Arial" w:eastAsia="等线" w:cs="Arial"/>
          <w:sz w:val="22"/>
        </w:rPr>
        <w:t>：只有无数据/无正在运行任务的表才可以修改。</w:t>
      </w:r>
    </w:p>
    <w:p w14:paraId="645D2340">
      <w:pPr>
        <w:spacing w:before="260" w:after="120" w:line="288" w:lineRule="auto"/>
        <w:ind w:left="0"/>
        <w:jc w:val="left"/>
        <w:outlineLvl w:val="3"/>
      </w:pPr>
      <w:bookmarkStart w:id="58" w:name="heading_58"/>
      <w:r>
        <w:rPr>
          <w:rFonts w:ascii="Arial" w:hAnsi="Arial" w:eastAsia="等线" w:cs="Arial"/>
          <w:color w:val="3370FF"/>
          <w:sz w:val="28"/>
        </w:rPr>
        <w:t xml:space="preserve">5.13.4 </w:t>
      </w:r>
      <w:r>
        <w:rPr>
          <w:rFonts w:ascii="Arial" w:hAnsi="Arial" w:eastAsia="等线" w:cs="Arial"/>
          <w:b/>
          <w:sz w:val="28"/>
        </w:rPr>
        <w:t>字段排序</w:t>
      </w:r>
      <w:bookmarkEnd w:id="58"/>
    </w:p>
    <w:p w14:paraId="33265E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可通过调整排序数字或是操作的上移、下移、置顶、置底来调整字段顺序。</w:t>
      </w:r>
    </w:p>
    <w:p w14:paraId="46A5C38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33" name="Drawing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3AFE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color w:val="3370FF"/>
          <w:sz w:val="30"/>
        </w:rPr>
        <w:t xml:space="preserve">5.14 </w:t>
      </w:r>
      <w:r>
        <w:rPr>
          <w:rFonts w:ascii="Arial" w:hAnsi="Arial" w:eastAsia="等线" w:cs="Arial"/>
          <w:b/>
          <w:sz w:val="30"/>
        </w:rPr>
        <w:t xml:space="preserve"> 常量管理</w:t>
      </w:r>
      <w:bookmarkEnd w:id="59"/>
    </w:p>
    <w:p w14:paraId="7D901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数据来源：</w:t>
      </w:r>
      <w:r>
        <w:rPr>
          <w:rFonts w:ascii="Consolas" w:hAnsi="Consolas" w:eastAsia="Consolas" w:cs="Consolas"/>
          <w:sz w:val="22"/>
          <w:shd w:val="clear" w:fill="EFF0F1"/>
        </w:rPr>
        <w:t>main_dbinfo_constant</w:t>
      </w:r>
      <w:r>
        <w:rPr>
          <w:rFonts w:ascii="Arial" w:hAnsi="Arial" w:eastAsia="等线" w:cs="Arial"/>
          <w:sz w:val="22"/>
        </w:rPr>
        <w:t>，采用</w:t>
      </w:r>
      <w:r>
        <w:rPr>
          <w:rFonts w:ascii="Arial" w:hAnsi="Arial" w:eastAsia="等线" w:cs="Arial"/>
          <w:b/>
          <w:sz w:val="22"/>
        </w:rPr>
        <w:t>两级展示界面</w:t>
      </w:r>
      <w:r>
        <w:rPr>
          <w:rFonts w:ascii="Arial" w:hAnsi="Arial" w:eastAsia="等线" w:cs="Arial"/>
          <w:sz w:val="22"/>
        </w:rPr>
        <w:t>。</w:t>
      </w:r>
    </w:p>
    <w:p w14:paraId="797CA6E2">
      <w:pPr>
        <w:spacing w:before="260" w:after="120" w:line="288" w:lineRule="auto"/>
        <w:ind w:left="0"/>
        <w:jc w:val="left"/>
        <w:outlineLvl w:val="3"/>
      </w:pPr>
      <w:bookmarkStart w:id="60" w:name="heading_60"/>
      <w:r>
        <w:rPr>
          <w:rFonts w:ascii="Arial" w:hAnsi="Arial" w:eastAsia="等线" w:cs="Arial"/>
          <w:color w:val="3370FF"/>
          <w:sz w:val="28"/>
        </w:rPr>
        <w:t xml:space="preserve">5.14.1 </w:t>
      </w:r>
      <w:r>
        <w:rPr>
          <w:rFonts w:ascii="Arial" w:hAnsi="Arial" w:eastAsia="等线" w:cs="Arial"/>
          <w:b/>
          <w:sz w:val="28"/>
        </w:rPr>
        <w:t>两级展示</w:t>
      </w:r>
      <w:bookmarkEnd w:id="60"/>
    </w:p>
    <w:p w14:paraId="49F4FF7F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第一级</w:t>
      </w:r>
      <w:r>
        <w:rPr>
          <w:rFonts w:ascii="Arial" w:hAnsi="Arial" w:eastAsia="等线" w:cs="Arial"/>
          <w:sz w:val="22"/>
        </w:rPr>
        <w:t>：常量编码汇总表格，显示编码、名称、类目数量、来源表等汇总信息</w:t>
      </w:r>
    </w:p>
    <w:p w14:paraId="097AF2AF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第二级</w:t>
      </w:r>
      <w:r>
        <w:rPr>
          <w:rFonts w:ascii="Arial" w:hAnsi="Arial" w:eastAsia="等线" w:cs="Arial"/>
          <w:sz w:val="22"/>
        </w:rPr>
        <w:t>：详细类目表格，展示选中常量编码下的所有类目详情</w:t>
      </w:r>
    </w:p>
    <w:p w14:paraId="3C902C5A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返回按钮</w:t>
      </w:r>
      <w:r>
        <w:rPr>
          <w:rFonts w:ascii="Arial" w:hAnsi="Arial" w:eastAsia="等线" w:cs="Arial"/>
          <w:sz w:val="22"/>
        </w:rPr>
        <w:t>：从第二级界面返回第一级列表</w:t>
      </w:r>
    </w:p>
    <w:p w14:paraId="138D828E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搜索框：支持按类目编码、类目名称、类目简称模糊搜索</w:t>
      </w:r>
    </w:p>
    <w:p w14:paraId="220DBF84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重置：一键清空所有筛选条件</w:t>
      </w:r>
    </w:p>
    <w:p w14:paraId="49555DF8">
      <w:pPr>
        <w:spacing w:before="260" w:after="120" w:line="288" w:lineRule="auto"/>
        <w:ind w:left="0"/>
        <w:jc w:val="left"/>
        <w:outlineLvl w:val="3"/>
      </w:pPr>
      <w:bookmarkStart w:id="61" w:name="heading_61"/>
      <w:r>
        <w:rPr>
          <w:rFonts w:ascii="Arial" w:hAnsi="Arial" w:eastAsia="等线" w:cs="Arial"/>
          <w:color w:val="3370FF"/>
          <w:sz w:val="28"/>
        </w:rPr>
        <w:t xml:space="preserve">5.14.2 </w:t>
      </w:r>
      <w:r>
        <w:rPr>
          <w:rFonts w:ascii="Arial" w:hAnsi="Arial" w:eastAsia="等线" w:cs="Arial"/>
          <w:b/>
          <w:sz w:val="28"/>
        </w:rPr>
        <w:t>新增常量</w:t>
      </w:r>
      <w:bookmarkEnd w:id="61"/>
    </w:p>
    <w:p w14:paraId="5B3AB461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点击新增常量按钮，新增类目。</w:t>
      </w:r>
    </w:p>
    <w:p w14:paraId="526690EE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再点击类目编码，进入子项。</w:t>
      </w:r>
    </w:p>
    <w:p w14:paraId="02FB9C5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34" name="Drawing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223A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点击新增子项按钮，新增类目下的详细常量。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32B7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2D9C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35" name="Drawing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Drawing 3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2B64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43025"/>
                  <wp:effectExtent l="0" t="0" r="0" b="9525"/>
                  <wp:docPr id="36" name="Drawing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Drawing 3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6F820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子项新建完成后，常量新建完成</w:t>
      </w:r>
    </w:p>
    <w:p w14:paraId="5998B9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输入验证</w:t>
      </w:r>
      <w:r>
        <w:rPr>
          <w:rFonts w:ascii="Arial" w:hAnsi="Arial" w:eastAsia="等线" w:cs="Arial"/>
          <w:sz w:val="22"/>
        </w:rPr>
        <w:t>：</w:t>
      </w:r>
    </w:p>
    <w:p w14:paraId="4E6FDE64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常量编码（constant）：只能填数字（0-9）</w:t>
      </w:r>
    </w:p>
    <w:p w14:paraId="5C531D06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类目编码（category_code）：只能填数字（0-9）</w:t>
      </w:r>
    </w:p>
    <w:p w14:paraId="6A47F41A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实时验证，红色错误提示</w:t>
      </w:r>
    </w:p>
    <w:p w14:paraId="32192B08">
      <w:pPr>
        <w:spacing w:before="260" w:after="120" w:line="288" w:lineRule="auto"/>
        <w:ind w:left="0"/>
        <w:jc w:val="left"/>
        <w:outlineLvl w:val="3"/>
      </w:pPr>
      <w:bookmarkStart w:id="62" w:name="heading_62"/>
      <w:r>
        <w:rPr>
          <w:rFonts w:ascii="Arial" w:hAnsi="Arial" w:eastAsia="等线" w:cs="Arial"/>
          <w:color w:val="3370FF"/>
          <w:sz w:val="28"/>
        </w:rPr>
        <w:t xml:space="preserve">5.14.3 </w:t>
      </w:r>
      <w:r>
        <w:rPr>
          <w:rFonts w:ascii="Arial" w:hAnsi="Arial" w:eastAsia="等线" w:cs="Arial"/>
          <w:b/>
          <w:sz w:val="28"/>
        </w:rPr>
        <w:t xml:space="preserve"> 编辑常量</w:t>
      </w:r>
      <w:bookmarkEnd w:id="62"/>
    </w:p>
    <w:p w14:paraId="12077459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编辑常量</w:t>
      </w:r>
      <w:r>
        <w:rPr>
          <w:rFonts w:ascii="Arial" w:hAnsi="Arial" w:eastAsia="等线" w:cs="Arial"/>
          <w:sz w:val="22"/>
        </w:rPr>
        <w:t>：常量编码字段为只读状态，可编辑类目名称、类目简称</w:t>
      </w:r>
    </w:p>
    <w:p w14:paraId="5DE5550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37" name="Drawing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F7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EF2271">
      <w:pPr>
        <w:spacing w:before="300" w:after="120" w:line="288" w:lineRule="auto"/>
        <w:ind w:left="0"/>
        <w:jc w:val="left"/>
        <w:outlineLvl w:val="2"/>
      </w:pPr>
      <w:bookmarkStart w:id="63" w:name="heading_63"/>
      <w:r>
        <w:rPr>
          <w:rFonts w:ascii="Arial" w:hAnsi="Arial" w:eastAsia="等线" w:cs="Arial"/>
          <w:color w:val="3370FF"/>
          <w:sz w:val="30"/>
        </w:rPr>
        <w:t xml:space="preserve">5.15 </w:t>
      </w:r>
      <w:r>
        <w:rPr>
          <w:rFonts w:ascii="Arial" w:hAnsi="Arial" w:eastAsia="等线" w:cs="Arial"/>
          <w:b/>
          <w:sz w:val="30"/>
        </w:rPr>
        <w:t>系统管理</w:t>
      </w:r>
      <w:bookmarkEnd w:id="63"/>
    </w:p>
    <w:p w14:paraId="303C1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系统管理模块仅限</w:t>
      </w:r>
      <w:r>
        <w:rPr>
          <w:rFonts w:ascii="Arial" w:hAnsi="Arial" w:eastAsia="等线" w:cs="Arial"/>
          <w:b/>
          <w:sz w:val="22"/>
        </w:rPr>
        <w:t>系统管理员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数据管理员</w:t>
      </w:r>
      <w:r>
        <w:rPr>
          <w:rFonts w:ascii="Arial" w:hAnsi="Arial" w:eastAsia="等线" w:cs="Arial"/>
          <w:sz w:val="22"/>
        </w:rPr>
        <w:t>访问，包含用户权限、角色权限、字典管理和操作日志四大子模块。</w:t>
      </w:r>
    </w:p>
    <w:p w14:paraId="476FCC4A">
      <w:pPr>
        <w:spacing w:before="260" w:after="120" w:line="288" w:lineRule="auto"/>
        <w:ind w:left="0"/>
        <w:jc w:val="left"/>
        <w:outlineLvl w:val="3"/>
      </w:pPr>
      <w:bookmarkStart w:id="64" w:name="heading_64"/>
      <w:r>
        <w:rPr>
          <w:rFonts w:ascii="Arial" w:hAnsi="Arial" w:eastAsia="等线" w:cs="Arial"/>
          <w:color w:val="3370FF"/>
          <w:sz w:val="28"/>
        </w:rPr>
        <w:t xml:space="preserve">5.15.1 </w:t>
      </w:r>
      <w:r>
        <w:rPr>
          <w:rFonts w:ascii="Arial" w:hAnsi="Arial" w:eastAsia="等线" w:cs="Arial"/>
          <w:b/>
          <w:sz w:val="28"/>
        </w:rPr>
        <w:t xml:space="preserve"> 用户管理</w:t>
      </w:r>
      <w:bookmarkEnd w:id="64"/>
    </w:p>
    <w:p w14:paraId="6E031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 用户搜索与筛选</w:t>
      </w:r>
    </w:p>
    <w:p w14:paraId="66DE8AEC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用户名</w:t>
      </w:r>
      <w:r>
        <w:rPr>
          <w:rFonts w:ascii="Arial" w:hAnsi="Arial" w:eastAsia="等线" w:cs="Arial"/>
          <w:sz w:val="22"/>
        </w:rPr>
        <w:t>：支持实时模糊搜索</w:t>
      </w:r>
    </w:p>
    <w:p w14:paraId="2514D5A2">
      <w:pPr>
        <w:numPr>
          <w:ilvl w:val="0"/>
          <w:numId w:val="2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用户状态筛选</w:t>
      </w:r>
      <w:r>
        <w:rPr>
          <w:rFonts w:ascii="Arial" w:hAnsi="Arial" w:eastAsia="等线" w:cs="Arial"/>
          <w:sz w:val="22"/>
        </w:rPr>
        <w:t>：启用/禁用</w:t>
      </w:r>
    </w:p>
    <w:p w14:paraId="2F7AB93E">
      <w:pPr>
        <w:numPr>
          <w:ilvl w:val="0"/>
          <w:numId w:val="2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用户角色筛选</w:t>
      </w:r>
      <w:r>
        <w:rPr>
          <w:rFonts w:ascii="Arial" w:hAnsi="Arial" w:eastAsia="等线" w:cs="Arial"/>
          <w:sz w:val="22"/>
        </w:rPr>
        <w:t>：动态加载角色列表（全部角色/系统管理员/数据管理员等）</w:t>
      </w:r>
    </w:p>
    <w:p w14:paraId="3CA2B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用户编辑</w:t>
      </w:r>
    </w:p>
    <w:p w14:paraId="11B193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点击"修改"按钮，弹出模态框：</w:t>
      </w:r>
    </w:p>
    <w:p w14:paraId="3E2E8CF2">
      <w:pPr>
        <w:numPr>
          <w:ilvl w:val="0"/>
          <w:numId w:val="2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用户名（只读）</w:t>
      </w:r>
    </w:p>
    <w:p w14:paraId="64715D71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密码修改选项（留空则不修改）</w:t>
      </w:r>
    </w:p>
    <w:p w14:paraId="0F3C6BB2">
      <w:pPr>
        <w:numPr>
          <w:ilvl w:val="0"/>
          <w:numId w:val="2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昵称</w:t>
      </w:r>
    </w:p>
    <w:p w14:paraId="019A3C57">
      <w:pPr>
        <w:numPr>
          <w:ilvl w:val="0"/>
          <w:numId w:val="2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手机号</w:t>
      </w:r>
    </w:p>
    <w:p w14:paraId="3559C000">
      <w:pPr>
        <w:numPr>
          <w:ilvl w:val="0"/>
          <w:numId w:val="2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</w:t>
      </w:r>
    </w:p>
    <w:p w14:paraId="1F21D8D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38" name="Drawing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F4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 表权限设置</w:t>
      </w:r>
    </w:p>
    <w:p w14:paraId="64540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点击"表权限"按钮，打开双栏布局模态框：</w:t>
      </w:r>
    </w:p>
    <w:p w14:paraId="7BBF60FA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左侧</w:t>
      </w:r>
      <w:r>
        <w:rPr>
          <w:rFonts w:ascii="Arial" w:hAnsi="Arial" w:eastAsia="等线" w:cs="Arial"/>
          <w:sz w:val="22"/>
        </w:rPr>
        <w:t>：用户列表（显示ID、用户名、真实姓名、角色）</w:t>
      </w:r>
    </w:p>
    <w:p w14:paraId="314C132E">
      <w:pPr>
        <w:numPr>
          <w:ilvl w:val="0"/>
          <w:numId w:val="2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右侧</w:t>
      </w:r>
      <w:r>
        <w:rPr>
          <w:rFonts w:ascii="Arial" w:hAnsi="Arial" w:eastAsia="等线" w:cs="Arial"/>
          <w:sz w:val="22"/>
        </w:rPr>
        <w:t>：权限配置表格（表ID、表名、录入/质检/审核复选框）</w:t>
      </w:r>
    </w:p>
    <w:p w14:paraId="4D104AB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39" name="Drawing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0D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</w:t>
      </w:r>
    </w:p>
    <w:p w14:paraId="750385C5">
      <w:pPr>
        <w:numPr>
          <w:ilvl w:val="0"/>
          <w:numId w:val="2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左侧选择要配置的用户</w:t>
      </w:r>
    </w:p>
    <w:p w14:paraId="61F08DC1">
      <w:pPr>
        <w:numPr>
          <w:ilvl w:val="0"/>
          <w:numId w:val="2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勾选/取消复选框修改权限</w:t>
      </w:r>
    </w:p>
    <w:p w14:paraId="68FF7938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点击"保存配置"按钮</w:t>
      </w:r>
    </w:p>
    <w:p w14:paraId="58D08C0E">
      <w:pPr>
        <w:numPr>
          <w:ilvl w:val="0"/>
          <w:numId w:val="2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点击"刷新统计"按钮更新权限统计信息</w:t>
      </w:r>
    </w:p>
    <w:p w14:paraId="3268F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用户删除与状态切换</w:t>
      </w:r>
    </w:p>
    <w:p w14:paraId="3DD9EA05">
      <w:pPr>
        <w:numPr>
          <w:ilvl w:val="0"/>
          <w:numId w:val="2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</w:t>
      </w:r>
      <w:r>
        <w:rPr>
          <w:rFonts w:ascii="Arial" w:hAnsi="Arial" w:eastAsia="等线" w:cs="Arial"/>
          <w:sz w:val="22"/>
        </w:rPr>
        <w:t>：弹出确认对话框确认即可删除</w:t>
      </w:r>
    </w:p>
    <w:p w14:paraId="3366C2D4">
      <w:pPr>
        <w:numPr>
          <w:ilvl w:val="0"/>
          <w:numId w:val="2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启用/禁用</w:t>
      </w:r>
      <w:r>
        <w:rPr>
          <w:rFonts w:ascii="Arial" w:hAnsi="Arial" w:eastAsia="等线" w:cs="Arial"/>
          <w:sz w:val="22"/>
        </w:rPr>
        <w:t>：状态列显示开关按钮，点击直接切换，无需确认</w:t>
      </w:r>
    </w:p>
    <w:p w14:paraId="2F6764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用户添加</w:t>
      </w:r>
    </w:p>
    <w:p w14:paraId="3F51F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点击"新增"按钮，填写表单创建新用户。</w:t>
      </w:r>
    </w:p>
    <w:p w14:paraId="54F07ED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0" name="Drawing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9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批量导入用户</w:t>
      </w:r>
    </w:p>
    <w:p w14:paraId="393C5CB7">
      <w:pPr>
        <w:numPr>
          <w:ilvl w:val="0"/>
          <w:numId w:val="2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点击“导入模板”按钮，根据下载的模板信息填写用户数据。</w:t>
      </w:r>
    </w:p>
    <w:p w14:paraId="6A759100">
      <w:pPr>
        <w:numPr>
          <w:ilvl w:val="0"/>
          <w:numId w:val="2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点击"导入"按钮，弹出上传模态框，支持拖拽或选择文件（Excel/CSV），确认后导入。</w:t>
      </w:r>
    </w:p>
    <w:p w14:paraId="1729EA5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1" name="Drawing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F8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导出用户数据</w:t>
      </w:r>
    </w:p>
    <w:p w14:paraId="32DBE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点击"导出"按钮，把用户数据导出成Excel文件。</w:t>
      </w:r>
    </w:p>
    <w:p w14:paraId="78E0A82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2" name="Drawing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0A6D">
      <w:pPr>
        <w:spacing w:before="260" w:after="120" w:line="288" w:lineRule="auto"/>
        <w:ind w:left="0"/>
        <w:jc w:val="left"/>
        <w:outlineLvl w:val="3"/>
      </w:pPr>
      <w:bookmarkStart w:id="65" w:name="heading_65"/>
      <w:r>
        <w:rPr>
          <w:rFonts w:ascii="Arial" w:hAnsi="Arial" w:eastAsia="等线" w:cs="Arial"/>
          <w:color w:val="3370FF"/>
          <w:sz w:val="28"/>
        </w:rPr>
        <w:t xml:space="preserve">5.15.2 </w:t>
      </w:r>
      <w:r>
        <w:rPr>
          <w:rFonts w:ascii="Arial" w:hAnsi="Arial" w:eastAsia="等线" w:cs="Arial"/>
          <w:b/>
          <w:sz w:val="28"/>
        </w:rPr>
        <w:t>角色管理</w:t>
      </w:r>
      <w:bookmarkEnd w:id="65"/>
    </w:p>
    <w:p w14:paraId="556358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预设角色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5"/>
        <w:gridCol w:w="1515"/>
        <w:gridCol w:w="1515"/>
        <w:gridCol w:w="1515"/>
        <w:gridCol w:w="2235"/>
      </w:tblGrid>
      <w:tr w14:paraId="784A5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E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C7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职责范围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3F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权限范围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E6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数据生产参与阶段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A9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考核指标</w:t>
            </w:r>
          </w:p>
        </w:tc>
      </w:tr>
      <w:tr w14:paraId="3C5A8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9C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超级管理员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1B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用户管理、系统配置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B3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全部管理权限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71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全流程监督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B5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系统安全性、可用性</w:t>
            </w:r>
          </w:p>
        </w:tc>
      </w:tr>
      <w:tr w14:paraId="6F90AD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C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数据管理员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A6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表结构管理、权限分配、数据质量总监控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37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数据相关全局配置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1C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数据全流程监督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8F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发布质量、零事故率</w:t>
            </w:r>
          </w:p>
        </w:tc>
      </w:tr>
      <w:tr w14:paraId="7B3A8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7A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数据作业员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F8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数据录入、修改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B5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指定表的写入、修改权限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23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数据录入阶段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3F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录入准确率、录入效率</w:t>
            </w:r>
          </w:p>
        </w:tc>
      </w:tr>
      <w:tr w14:paraId="3FC12E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FD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数据审核员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4C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数据审核、质量把控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9C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指定表的审核权限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33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审核阶段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96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审核准确率、漏检率</w:t>
            </w:r>
          </w:p>
        </w:tc>
      </w:tr>
      <w:tr w14:paraId="0BF771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17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数据质检员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13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质检规则执行、异常数据复核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7F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指定表的质检权限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CB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质检阶段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29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质检覆盖率、问题发现率</w:t>
            </w:r>
          </w:p>
        </w:tc>
      </w:tr>
      <w:tr w14:paraId="70B084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71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任务管理员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08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Airflow任务管理、Python脚本执行管理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2C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任务调度管理权限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6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DA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任务出错率</w:t>
            </w:r>
          </w:p>
        </w:tc>
      </w:tr>
    </w:tbl>
    <w:p w14:paraId="1B892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新增角色</w:t>
      </w:r>
    </w:p>
    <w:p w14:paraId="5051CD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添加角色名称、权限字符、角色顺序、状态、菜单权限和备注。</w:t>
      </w:r>
    </w:p>
    <w:p w14:paraId="5AF9E54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3" name="Drawing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DE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修改角色</w:t>
      </w:r>
    </w:p>
    <w:p w14:paraId="513504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可修改角色名称、权限字符、角色顺序、状态、菜单权限和备注。</w:t>
      </w:r>
    </w:p>
    <w:p w14:paraId="31E2090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4" name="Drawing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rawing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D5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导出角色</w:t>
      </w:r>
    </w:p>
    <w:p w14:paraId="092B7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把角色导出成Excel。</w:t>
      </w:r>
    </w:p>
    <w:p w14:paraId="7AFA528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5" name="Drawing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rawing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4924">
      <w:pPr>
        <w:spacing w:before="260" w:after="120" w:line="288" w:lineRule="auto"/>
        <w:ind w:left="0"/>
        <w:jc w:val="left"/>
        <w:outlineLvl w:val="3"/>
      </w:pPr>
      <w:bookmarkStart w:id="66" w:name="heading_66"/>
      <w:r>
        <w:rPr>
          <w:rFonts w:ascii="Arial" w:hAnsi="Arial" w:eastAsia="等线" w:cs="Arial"/>
          <w:color w:val="3370FF"/>
          <w:sz w:val="28"/>
        </w:rPr>
        <w:t xml:space="preserve">5.15.3 </w:t>
      </w:r>
      <w:r>
        <w:rPr>
          <w:rFonts w:ascii="Arial" w:hAnsi="Arial" w:eastAsia="等线" w:cs="Arial"/>
          <w:b/>
          <w:sz w:val="28"/>
        </w:rPr>
        <w:t>菜单管理</w:t>
      </w:r>
      <w:bookmarkEnd w:id="66"/>
    </w:p>
    <w:p w14:paraId="7C5A2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管理左侧菜单的按钮、说明、展示顺序等。</w:t>
      </w:r>
    </w:p>
    <w:p w14:paraId="67142BC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6" name="Drawing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rawing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35D9">
      <w:pPr>
        <w:spacing w:before="260" w:after="120" w:line="288" w:lineRule="auto"/>
        <w:ind w:left="0"/>
        <w:jc w:val="left"/>
        <w:outlineLvl w:val="3"/>
      </w:pPr>
      <w:bookmarkStart w:id="67" w:name="heading_67"/>
      <w:r>
        <w:rPr>
          <w:rFonts w:ascii="Arial" w:hAnsi="Arial" w:eastAsia="等线" w:cs="Arial"/>
          <w:color w:val="3370FF"/>
          <w:sz w:val="28"/>
        </w:rPr>
        <w:t xml:space="preserve">5.15.4 </w:t>
      </w:r>
      <w:r>
        <w:rPr>
          <w:rFonts w:ascii="Arial" w:hAnsi="Arial" w:eastAsia="等线" w:cs="Arial"/>
          <w:b/>
          <w:sz w:val="28"/>
        </w:rPr>
        <w:t>日志管理</w:t>
      </w:r>
      <w:bookmarkEnd w:id="67"/>
    </w:p>
    <w:p w14:paraId="2C06DF89">
      <w:pPr>
        <w:spacing w:before="240" w:after="120" w:line="288" w:lineRule="auto"/>
        <w:ind w:left="0"/>
        <w:jc w:val="left"/>
        <w:outlineLvl w:val="4"/>
      </w:pPr>
      <w:bookmarkStart w:id="68" w:name="heading_68"/>
      <w:r>
        <w:rPr>
          <w:rFonts w:ascii="Arial" w:hAnsi="Arial" w:eastAsia="等线" w:cs="Arial"/>
          <w:color w:val="3370FF"/>
          <w:sz w:val="24"/>
        </w:rPr>
        <w:t xml:space="preserve">5.15.4.1 </w:t>
      </w:r>
      <w:r>
        <w:rPr>
          <w:rFonts w:ascii="Arial" w:hAnsi="Arial" w:eastAsia="等线" w:cs="Arial"/>
          <w:b/>
          <w:sz w:val="24"/>
        </w:rPr>
        <w:t>操作日志</w:t>
      </w:r>
      <w:bookmarkEnd w:id="68"/>
    </w:p>
    <w:p w14:paraId="58F9F1D3">
      <w:pPr>
        <w:numPr>
          <w:ilvl w:val="0"/>
          <w:numId w:val="2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支持多维度搜索筛选：</w:t>
      </w:r>
    </w:p>
    <w:p w14:paraId="1C136F4D">
      <w:pPr>
        <w:numPr>
          <w:ilvl w:val="0"/>
          <w:numId w:val="2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模糊搜索：操作地址、系统模块、操作人员</w:t>
      </w:r>
    </w:p>
    <w:p w14:paraId="16F0C9F7">
      <w:pPr>
        <w:numPr>
          <w:ilvl w:val="0"/>
          <w:numId w:val="2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筛选：类型、状态、操作时间</w:t>
      </w:r>
    </w:p>
    <w:p w14:paraId="044A5EFF">
      <w:pPr>
        <w:numPr>
          <w:ilvl w:val="0"/>
          <w:numId w:val="2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支持导出日志</w:t>
      </w:r>
    </w:p>
    <w:p w14:paraId="78EE3CD0">
      <w:pPr>
        <w:numPr>
          <w:ilvl w:val="0"/>
          <w:numId w:val="2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支持查看日志详情</w:t>
      </w:r>
    </w:p>
    <w:p w14:paraId="349FF4C0">
      <w:pPr>
        <w:numPr>
          <w:ilvl w:val="0"/>
          <w:numId w:val="2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支持选中日志删除</w:t>
      </w:r>
    </w:p>
    <w:p w14:paraId="4DFB4A7D">
      <w:pPr>
        <w:numPr>
          <w:ilvl w:val="0"/>
          <w:numId w:val="2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支持清空日志</w:t>
      </w:r>
    </w:p>
    <w:p w14:paraId="23AB39B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7" name="Drawing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rawing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A825">
      <w:pPr>
        <w:spacing w:before="240" w:after="120" w:line="288" w:lineRule="auto"/>
        <w:ind w:left="0"/>
        <w:jc w:val="left"/>
        <w:outlineLvl w:val="4"/>
      </w:pPr>
      <w:bookmarkStart w:id="69" w:name="heading_69"/>
      <w:r>
        <w:rPr>
          <w:rFonts w:ascii="Arial" w:hAnsi="Arial" w:eastAsia="等线" w:cs="Arial"/>
          <w:color w:val="3370FF"/>
          <w:sz w:val="24"/>
        </w:rPr>
        <w:t xml:space="preserve">5.15.4.2 </w:t>
      </w:r>
      <w:r>
        <w:rPr>
          <w:rFonts w:ascii="Arial" w:hAnsi="Arial" w:eastAsia="等线" w:cs="Arial"/>
          <w:b/>
          <w:sz w:val="24"/>
        </w:rPr>
        <w:t>登录日志</w:t>
      </w:r>
      <w:bookmarkEnd w:id="69"/>
    </w:p>
    <w:p w14:paraId="1909D408">
      <w:pPr>
        <w:spacing w:before="120" w:after="120" w:line="288" w:lineRule="auto"/>
        <w:ind w:left="0"/>
        <w:jc w:val="left"/>
      </w:pPr>
    </w:p>
    <w:p w14:paraId="20B16121">
      <w:pPr>
        <w:spacing w:before="120" w:after="120" w:line="288" w:lineRule="auto"/>
        <w:ind w:left="0"/>
        <w:jc w:val="left"/>
      </w:pPr>
    </w:p>
    <w:p w14:paraId="288CFD4E">
      <w:pPr>
        <w:spacing w:before="300" w:after="120" w:line="288" w:lineRule="auto"/>
        <w:ind w:left="0"/>
        <w:jc w:val="left"/>
        <w:outlineLvl w:val="2"/>
      </w:pPr>
      <w:bookmarkStart w:id="70" w:name="heading_70"/>
      <w:bookmarkEnd w:id="70"/>
    </w:p>
    <w:p w14:paraId="4230DC4E">
      <w:pPr>
        <w:spacing w:before="120" w:after="120" w:line="288" w:lineRule="auto"/>
        <w:ind w:left="0"/>
        <w:jc w:val="left"/>
      </w:pPr>
    </w:p>
    <w:p w14:paraId="33D2F148">
      <w:pPr>
        <w:spacing w:before="300" w:after="120" w:line="288" w:lineRule="auto"/>
        <w:ind w:left="0"/>
        <w:jc w:val="left"/>
        <w:outlineLvl w:val="2"/>
      </w:pPr>
      <w:bookmarkStart w:id="71" w:name="heading_71"/>
      <w:r>
        <w:rPr>
          <w:rFonts w:ascii="Arial" w:hAnsi="Arial" w:eastAsia="等线" w:cs="Arial"/>
          <w:color w:val="3370FF"/>
          <w:sz w:val="30"/>
        </w:rPr>
        <w:t xml:space="preserve">5.16 </w:t>
      </w:r>
      <w:r>
        <w:rPr>
          <w:rFonts w:ascii="Arial" w:hAnsi="Arial" w:eastAsia="等线" w:cs="Arial"/>
          <w:b/>
          <w:sz w:val="30"/>
        </w:rPr>
        <w:t>通知管理</w:t>
      </w:r>
      <w:bookmarkEnd w:id="71"/>
    </w:p>
    <w:p w14:paraId="242FB4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通知管理模块是统一的消息通知中心，支持多类型通知的收发与管理。</w:t>
      </w:r>
    </w:p>
    <w:p w14:paraId="1A02B897">
      <w:pPr>
        <w:spacing w:before="260" w:after="120" w:line="288" w:lineRule="auto"/>
        <w:ind w:left="0"/>
        <w:jc w:val="left"/>
        <w:outlineLvl w:val="3"/>
      </w:pPr>
      <w:bookmarkStart w:id="72" w:name="heading_72"/>
      <w:r>
        <w:rPr>
          <w:rFonts w:ascii="Arial" w:hAnsi="Arial" w:eastAsia="等线" w:cs="Arial"/>
          <w:color w:val="3370FF"/>
          <w:sz w:val="28"/>
        </w:rPr>
        <w:t xml:space="preserve">5.16.1 </w:t>
      </w:r>
      <w:r>
        <w:rPr>
          <w:rFonts w:ascii="Arial" w:hAnsi="Arial" w:eastAsia="等线" w:cs="Arial"/>
          <w:b/>
          <w:sz w:val="28"/>
        </w:rPr>
        <w:t>消息列表</w:t>
      </w:r>
      <w:bookmarkEnd w:id="72"/>
    </w:p>
    <w:p w14:paraId="504BB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飞书通知</w:t>
      </w:r>
      <w:r>
        <w:rPr>
          <w:rFonts w:ascii="Arial" w:hAnsi="Arial" w:eastAsia="等线" w:cs="Arial"/>
          <w:sz w:val="22"/>
        </w:rPr>
        <w:t>：通过飞书机器人发送通知消息。</w:t>
      </w:r>
    </w:p>
    <w:p w14:paraId="12E944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审批类通知</w:t>
      </w:r>
      <w:r>
        <w:rPr>
          <w:rFonts w:ascii="Arial" w:hAnsi="Arial" w:eastAsia="等线" w:cs="Arial"/>
          <w:sz w:val="22"/>
        </w:rPr>
        <w:t>：</w:t>
      </w:r>
    </w:p>
    <w:p w14:paraId="6C2F387B">
      <w:pPr>
        <w:numPr>
          <w:ilvl w:val="0"/>
          <w:numId w:val="2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数据审核通过/驳回</w:t>
      </w:r>
    </w:p>
    <w:p w14:paraId="3C293E3E">
      <w:pPr>
        <w:numPr>
          <w:ilvl w:val="0"/>
          <w:numId w:val="2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表结构变更审批结果</w:t>
      </w:r>
    </w:p>
    <w:p w14:paraId="6E0EA624">
      <w:pPr>
        <w:numPr>
          <w:ilvl w:val="0"/>
          <w:numId w:val="2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脚本审核结果</w:t>
      </w:r>
    </w:p>
    <w:p w14:paraId="3BB2AA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任务类通知</w:t>
      </w:r>
      <w:r>
        <w:rPr>
          <w:rFonts w:ascii="Arial" w:hAnsi="Arial" w:eastAsia="等线" w:cs="Arial"/>
          <w:sz w:val="22"/>
        </w:rPr>
        <w:t>：</w:t>
      </w:r>
    </w:p>
    <w:p w14:paraId="44B75693">
      <w:pPr>
        <w:numPr>
          <w:ilvl w:val="0"/>
          <w:numId w:val="2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任务执行失败</w:t>
      </w:r>
    </w:p>
    <w:p w14:paraId="28FFAE24">
      <w:pPr>
        <w:numPr>
          <w:ilvl w:val="0"/>
          <w:numId w:val="2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任务执行超时</w:t>
      </w:r>
    </w:p>
    <w:p w14:paraId="1100DF42">
      <w:pPr>
        <w:numPr>
          <w:ilvl w:val="0"/>
          <w:numId w:val="2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爬虫网页结构变化</w:t>
      </w:r>
    </w:p>
    <w:p w14:paraId="49424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系统类通知</w:t>
      </w:r>
      <w:r>
        <w:rPr>
          <w:rFonts w:ascii="Arial" w:hAnsi="Arial" w:eastAsia="等线" w:cs="Arial"/>
          <w:sz w:val="22"/>
        </w:rPr>
        <w:t>：</w:t>
      </w:r>
    </w:p>
    <w:p w14:paraId="29C7A57E">
      <w:pPr>
        <w:numPr>
          <w:ilvl w:val="0"/>
          <w:numId w:val="2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系统维护通知</w:t>
      </w:r>
    </w:p>
    <w:p w14:paraId="32A033AA">
      <w:pPr>
        <w:numPr>
          <w:ilvl w:val="0"/>
          <w:numId w:val="2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权限变更通知</w:t>
      </w:r>
    </w:p>
    <w:p w14:paraId="75519AF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8" name="Drawing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19D1">
      <w:pPr>
        <w:spacing w:before="260" w:after="120" w:line="288" w:lineRule="auto"/>
        <w:ind w:left="0"/>
        <w:jc w:val="left"/>
        <w:outlineLvl w:val="3"/>
      </w:pPr>
      <w:bookmarkStart w:id="73" w:name="heading_73"/>
      <w:r>
        <w:rPr>
          <w:rFonts w:ascii="Arial" w:hAnsi="Arial" w:eastAsia="等线" w:cs="Arial"/>
          <w:color w:val="3370FF"/>
          <w:sz w:val="28"/>
        </w:rPr>
        <w:t xml:space="preserve">5.16.2 </w:t>
      </w:r>
      <w:r>
        <w:rPr>
          <w:rFonts w:ascii="Arial" w:hAnsi="Arial" w:eastAsia="等线" w:cs="Arial"/>
          <w:b/>
          <w:sz w:val="28"/>
        </w:rPr>
        <w:t>发送记录</w:t>
      </w:r>
      <w:bookmarkEnd w:id="73"/>
    </w:p>
    <w:p w14:paraId="33C04E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超级管理员可在这里手动发送通知。</w:t>
      </w:r>
    </w:p>
    <w:p w14:paraId="16573C1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47975"/>
            <wp:effectExtent l="0" t="0" r="0" b="9525"/>
            <wp:docPr id="49" name="Drawing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rawing 4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9455">
      <w:pPr>
        <w:spacing w:before="300" w:after="120" w:line="288" w:lineRule="auto"/>
        <w:ind w:left="0"/>
        <w:jc w:val="left"/>
        <w:outlineLvl w:val="2"/>
      </w:pPr>
      <w:bookmarkStart w:id="74" w:name="heading_74"/>
      <w:r>
        <w:rPr>
          <w:rFonts w:ascii="Arial" w:hAnsi="Arial" w:eastAsia="等线" w:cs="Arial"/>
          <w:color w:val="3370FF"/>
          <w:sz w:val="30"/>
        </w:rPr>
        <w:t xml:space="preserve">5.17 </w:t>
      </w:r>
      <w:r>
        <w:rPr>
          <w:rFonts w:ascii="Arial" w:hAnsi="Arial" w:eastAsia="等线" w:cs="Arial"/>
          <w:b/>
          <w:sz w:val="30"/>
        </w:rPr>
        <w:t>数据统计（试运行完善）</w:t>
      </w:r>
      <w:bookmarkEnd w:id="74"/>
    </w:p>
    <w:p w14:paraId="1EEB3C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数据统计模块为各角色提供工作量与质量指标的量化统计。</w:t>
      </w:r>
    </w:p>
    <w:p w14:paraId="5DE72354">
      <w:pPr>
        <w:spacing w:before="260" w:after="120" w:line="288" w:lineRule="auto"/>
        <w:ind w:left="0"/>
        <w:jc w:val="left"/>
        <w:outlineLvl w:val="3"/>
      </w:pPr>
      <w:bookmarkStart w:id="75" w:name="heading_75"/>
      <w:r>
        <w:rPr>
          <w:rFonts w:ascii="Arial" w:hAnsi="Arial" w:eastAsia="等线" w:cs="Arial"/>
          <w:color w:val="3370FF"/>
          <w:sz w:val="28"/>
        </w:rPr>
        <w:t xml:space="preserve">5.17.1 </w:t>
      </w:r>
      <w:r>
        <w:rPr>
          <w:rFonts w:ascii="Arial" w:hAnsi="Arial" w:eastAsia="等线" w:cs="Arial"/>
          <w:b/>
          <w:sz w:val="28"/>
        </w:rPr>
        <w:t>数据作业员指标</w:t>
      </w:r>
      <w:bookmarkEnd w:id="7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1FCD0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2E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52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指标解释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80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计算公式</w:t>
            </w:r>
          </w:p>
        </w:tc>
      </w:tr>
      <w:tr w14:paraId="1CBAF5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2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当月更新量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5A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本月内完成作业任务并提交的数据记录总数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7F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求和（每次任务提交的记录数）</w:t>
            </w:r>
          </w:p>
        </w:tc>
      </w:tr>
      <w:tr w14:paraId="21DD4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42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当月错误量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B0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本月内被驳回的错误记录总数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41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求和（各任务被驳回的错误记录数）</w:t>
            </w:r>
          </w:p>
        </w:tc>
      </w:tr>
      <w:tr w14:paraId="21A423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2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当月错误率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40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错误记录占更新量的比例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98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(当月错误量 / 当月更新量) x 100%</w:t>
            </w:r>
          </w:p>
        </w:tc>
      </w:tr>
      <w:tr w14:paraId="7A524C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17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一次通过率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48C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第一次提交即通过的任务占总任务的比例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57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(一次通过任务数 / 提交任务总数) x 100%</w:t>
            </w:r>
          </w:p>
        </w:tc>
      </w:tr>
      <w:tr w14:paraId="07F302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C3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重复驳回率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D1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被驳回大于等于2次的任务占所有被驳回任务的比例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11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(重复驳回任务数 / 被驳回任务总数) x 100%</w:t>
            </w:r>
          </w:p>
        </w:tc>
      </w:tr>
      <w:tr w14:paraId="1C468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03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变动比例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C6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修改类任务占总任务的比例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4A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(修改任务数 / 总任务数) x 100%</w:t>
            </w:r>
          </w:p>
        </w:tc>
      </w:tr>
    </w:tbl>
    <w:p w14:paraId="25750D1A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63B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1750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91523D9"/>
    <w:multiLevelType w:val="singleLevel"/>
    <w:tmpl w:val="89152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017BA21"/>
    <w:multiLevelType w:val="singleLevel"/>
    <w:tmpl w:val="9017BA2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90D96B34"/>
    <w:multiLevelType w:val="singleLevel"/>
    <w:tmpl w:val="90D96B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5E682A1"/>
    <w:multiLevelType w:val="singleLevel"/>
    <w:tmpl w:val="95E682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BA6347D"/>
    <w:multiLevelType w:val="singleLevel"/>
    <w:tmpl w:val="9BA63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C7198AA"/>
    <w:multiLevelType w:val="singleLevel"/>
    <w:tmpl w:val="9C7198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9DFC6F65"/>
    <w:multiLevelType w:val="singleLevel"/>
    <w:tmpl w:val="9DFC6F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9F91FE98"/>
    <w:multiLevelType w:val="singleLevel"/>
    <w:tmpl w:val="9F91FE9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A25F19CE"/>
    <w:multiLevelType w:val="singleLevel"/>
    <w:tmpl w:val="A25F1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A362769C"/>
    <w:multiLevelType w:val="singleLevel"/>
    <w:tmpl w:val="A36276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A4433E0D"/>
    <w:multiLevelType w:val="singleLevel"/>
    <w:tmpl w:val="A4433E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A5435042"/>
    <w:multiLevelType w:val="singleLevel"/>
    <w:tmpl w:val="A543504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A97D620A"/>
    <w:multiLevelType w:val="singleLevel"/>
    <w:tmpl w:val="A97D62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AC38AFEB"/>
    <w:multiLevelType w:val="singleLevel"/>
    <w:tmpl w:val="AC38A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AD37AD84"/>
    <w:multiLevelType w:val="singleLevel"/>
    <w:tmpl w:val="AD37AD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AF139D7D"/>
    <w:multiLevelType w:val="singleLevel"/>
    <w:tmpl w:val="AF139D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02A9460"/>
    <w:multiLevelType w:val="singleLevel"/>
    <w:tmpl w:val="B02A94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B15ABE86"/>
    <w:multiLevelType w:val="singleLevel"/>
    <w:tmpl w:val="B15ABE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B1CC6FF1"/>
    <w:multiLevelType w:val="singleLevel"/>
    <w:tmpl w:val="B1CC6FF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B4E02BC3"/>
    <w:multiLevelType w:val="singleLevel"/>
    <w:tmpl w:val="B4E02B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B62DFF5B"/>
    <w:multiLevelType w:val="singleLevel"/>
    <w:tmpl w:val="B62DFF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C0283A65"/>
    <w:multiLevelType w:val="singleLevel"/>
    <w:tmpl w:val="C0283A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C17C4D43"/>
    <w:multiLevelType w:val="singleLevel"/>
    <w:tmpl w:val="C17C4D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C4EA4DBF"/>
    <w:multiLevelType w:val="singleLevel"/>
    <w:tmpl w:val="C4EA4D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C83AAF60"/>
    <w:multiLevelType w:val="singleLevel"/>
    <w:tmpl w:val="C83AAF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C9C05784"/>
    <w:multiLevelType w:val="singleLevel"/>
    <w:tmpl w:val="C9C057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CB0CECA5"/>
    <w:multiLevelType w:val="singleLevel"/>
    <w:tmpl w:val="CB0CEC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CD699D1D"/>
    <w:multiLevelType w:val="singleLevel"/>
    <w:tmpl w:val="CD699D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D1EB1714"/>
    <w:multiLevelType w:val="singleLevel"/>
    <w:tmpl w:val="D1EB17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D2B2DAFD"/>
    <w:multiLevelType w:val="singleLevel"/>
    <w:tmpl w:val="D2B2DA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D42187FE"/>
    <w:multiLevelType w:val="singleLevel"/>
    <w:tmpl w:val="D42187F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5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D7936317"/>
    <w:multiLevelType w:val="singleLevel"/>
    <w:tmpl w:val="D79363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9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DAE62134"/>
    <w:multiLevelType w:val="singleLevel"/>
    <w:tmpl w:val="DAE621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3">
    <w:nsid w:val="DD02F921"/>
    <w:multiLevelType w:val="singleLevel"/>
    <w:tmpl w:val="DD02F9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DD3DB379"/>
    <w:multiLevelType w:val="singleLevel"/>
    <w:tmpl w:val="DD3DB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DD474A30"/>
    <w:multiLevelType w:val="singleLevel"/>
    <w:tmpl w:val="DD474A3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6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E887D337"/>
    <w:multiLevelType w:val="singleLevel"/>
    <w:tmpl w:val="E887D33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5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EA28CC15"/>
    <w:multiLevelType w:val="singleLevel"/>
    <w:tmpl w:val="EA28CC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7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F066642F"/>
    <w:multiLevelType w:val="singleLevel"/>
    <w:tmpl w:val="F06664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F237ACA1"/>
    <w:multiLevelType w:val="singleLevel"/>
    <w:tmpl w:val="F237AC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2">
    <w:nsid w:val="F2A81E1A"/>
    <w:multiLevelType w:val="singleLevel"/>
    <w:tmpl w:val="F2A81E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F46CCC20"/>
    <w:multiLevelType w:val="singleLevel"/>
    <w:tmpl w:val="F46CCC2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7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2">
    <w:nsid w:val="F8949042"/>
    <w:multiLevelType w:val="singleLevel"/>
    <w:tmpl w:val="F8949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F9718D3C"/>
    <w:multiLevelType w:val="singleLevel"/>
    <w:tmpl w:val="F9718D3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4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0039509F"/>
    <w:multiLevelType w:val="singleLevel"/>
    <w:tmpl w:val="003950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2">
    <w:nsid w:val="0258E135"/>
    <w:multiLevelType w:val="singleLevel"/>
    <w:tmpl w:val="0258E1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025EB27A"/>
    <w:multiLevelType w:val="singleLevel"/>
    <w:tmpl w:val="025EB2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03C240C0"/>
    <w:multiLevelType w:val="singleLevel"/>
    <w:tmpl w:val="03C240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7">
    <w:nsid w:val="03EF4B97"/>
    <w:multiLevelType w:val="singleLevel"/>
    <w:tmpl w:val="03EF4B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04C1F4F1"/>
    <w:multiLevelType w:val="singleLevel"/>
    <w:tmpl w:val="04C1F4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9">
    <w:nsid w:val="05D9A6EC"/>
    <w:multiLevelType w:val="singleLevel"/>
    <w:tmpl w:val="05D9A6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1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0CCB9E98"/>
    <w:multiLevelType w:val="singleLevel"/>
    <w:tmpl w:val="0CCB9E9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6">
    <w:nsid w:val="0DBDD408"/>
    <w:multiLevelType w:val="singleLevel"/>
    <w:tmpl w:val="0DBDD40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7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9">
    <w:nsid w:val="0F929F01"/>
    <w:multiLevelType w:val="singleLevel"/>
    <w:tmpl w:val="0F929F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10502DFD"/>
    <w:multiLevelType w:val="singleLevel"/>
    <w:tmpl w:val="10502D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10F0DB0B"/>
    <w:multiLevelType w:val="singleLevel"/>
    <w:tmpl w:val="10F0DB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4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1450273B"/>
    <w:multiLevelType w:val="singleLevel"/>
    <w:tmpl w:val="14502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7">
    <w:nsid w:val="1483906D"/>
    <w:multiLevelType w:val="singleLevel"/>
    <w:tmpl w:val="148390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8">
    <w:nsid w:val="17371721"/>
    <w:multiLevelType w:val="singleLevel"/>
    <w:tmpl w:val="173717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1B3FCE26"/>
    <w:multiLevelType w:val="singleLevel"/>
    <w:tmpl w:val="1B3FC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4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5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227C9188"/>
    <w:multiLevelType w:val="singleLevel"/>
    <w:tmpl w:val="227C91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1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249218D2"/>
    <w:multiLevelType w:val="singleLevel"/>
    <w:tmpl w:val="24921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251342A6"/>
    <w:multiLevelType w:val="singleLevel"/>
    <w:tmpl w:val="25134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6">
    <w:nsid w:val="252BF6AB"/>
    <w:multiLevelType w:val="singleLevel"/>
    <w:tmpl w:val="252BF6A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7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8">
    <w:nsid w:val="269945CE"/>
    <w:multiLevelType w:val="singleLevel"/>
    <w:tmpl w:val="269945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9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1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2C9424EE"/>
    <w:multiLevelType w:val="singleLevel"/>
    <w:tmpl w:val="2C9424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30FC5B15"/>
    <w:multiLevelType w:val="singleLevel"/>
    <w:tmpl w:val="30FC5B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6">
    <w:nsid w:val="311F749C"/>
    <w:multiLevelType w:val="singleLevel"/>
    <w:tmpl w:val="311F74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8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1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35ECE9CB"/>
    <w:multiLevelType w:val="singleLevel"/>
    <w:tmpl w:val="35ECE9C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3664A4D1"/>
    <w:multiLevelType w:val="singleLevel"/>
    <w:tmpl w:val="3664A4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7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3D950AF9"/>
    <w:multiLevelType w:val="singleLevel"/>
    <w:tmpl w:val="3D950A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0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40F245EA"/>
    <w:multiLevelType w:val="singleLevel"/>
    <w:tmpl w:val="40F245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4">
    <w:nsid w:val="4258023A"/>
    <w:multiLevelType w:val="singleLevel"/>
    <w:tmpl w:val="425802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5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9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4A5718B2"/>
    <w:multiLevelType w:val="singleLevel"/>
    <w:tmpl w:val="4A571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4AD1D84F"/>
    <w:multiLevelType w:val="singleLevel"/>
    <w:tmpl w:val="4AD1D8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2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3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4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6">
    <w:nsid w:val="4D63189B"/>
    <w:multiLevelType w:val="singleLevel"/>
    <w:tmpl w:val="4D6318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7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8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2">
    <w:nsid w:val="4FB438A5"/>
    <w:multiLevelType w:val="singleLevel"/>
    <w:tmpl w:val="4FB438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3">
    <w:nsid w:val="51C4BC33"/>
    <w:multiLevelType w:val="singleLevel"/>
    <w:tmpl w:val="51C4BC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4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568750A4"/>
    <w:multiLevelType w:val="singleLevel"/>
    <w:tmpl w:val="568750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57DED440"/>
    <w:multiLevelType w:val="singleLevel"/>
    <w:tmpl w:val="57DED4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8">
    <w:nsid w:val="598DAF6D"/>
    <w:multiLevelType w:val="singleLevel"/>
    <w:tmpl w:val="598DAF6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0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2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4">
    <w:nsid w:val="5F098F1B"/>
    <w:multiLevelType w:val="singleLevel"/>
    <w:tmpl w:val="5F098F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7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8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0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1">
    <w:nsid w:val="64574ED8"/>
    <w:multiLevelType w:val="singleLevel"/>
    <w:tmpl w:val="64574E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2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3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5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6">
    <w:nsid w:val="68B298F7"/>
    <w:multiLevelType w:val="singleLevel"/>
    <w:tmpl w:val="68B298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7">
    <w:nsid w:val="6AFC2A1C"/>
    <w:multiLevelType w:val="singleLevel"/>
    <w:tmpl w:val="6AFC2A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8">
    <w:nsid w:val="6C0BE2D1"/>
    <w:multiLevelType w:val="singleLevel"/>
    <w:tmpl w:val="6C0BE2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9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0">
    <w:nsid w:val="6E840AC9"/>
    <w:multiLevelType w:val="singleLevel"/>
    <w:tmpl w:val="6E840A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1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2">
    <w:nsid w:val="70AE371C"/>
    <w:multiLevelType w:val="singleLevel"/>
    <w:tmpl w:val="70AE371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3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4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5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6">
    <w:nsid w:val="7499D7B3"/>
    <w:multiLevelType w:val="singleLevel"/>
    <w:tmpl w:val="7499D7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7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8">
    <w:nsid w:val="76A26DF9"/>
    <w:multiLevelType w:val="singleLevel"/>
    <w:tmpl w:val="76A26D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9">
    <w:nsid w:val="773C851D"/>
    <w:multiLevelType w:val="singleLevel"/>
    <w:tmpl w:val="773C85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0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2">
    <w:nsid w:val="79AA4FA4"/>
    <w:multiLevelType w:val="singleLevel"/>
    <w:tmpl w:val="79AA4FA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73">
    <w:nsid w:val="7B1E29B8"/>
    <w:multiLevelType w:val="singleLevel"/>
    <w:tmpl w:val="7B1E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5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38"/>
  </w:num>
  <w:num w:numId="2">
    <w:abstractNumId w:val="91"/>
  </w:num>
  <w:num w:numId="3">
    <w:abstractNumId w:val="239"/>
  </w:num>
  <w:num w:numId="4">
    <w:abstractNumId w:val="75"/>
  </w:num>
  <w:num w:numId="5">
    <w:abstractNumId w:val="63"/>
  </w:num>
  <w:num w:numId="6">
    <w:abstractNumId w:val="146"/>
  </w:num>
  <w:num w:numId="7">
    <w:abstractNumId w:val="187"/>
  </w:num>
  <w:num w:numId="8">
    <w:abstractNumId w:val="264"/>
  </w:num>
  <w:num w:numId="9">
    <w:abstractNumId w:val="141"/>
  </w:num>
  <w:num w:numId="10">
    <w:abstractNumId w:val="14"/>
  </w:num>
  <w:num w:numId="11">
    <w:abstractNumId w:val="190"/>
  </w:num>
  <w:num w:numId="12">
    <w:abstractNumId w:val="241"/>
  </w:num>
  <w:num w:numId="13">
    <w:abstractNumId w:val="84"/>
  </w:num>
  <w:num w:numId="14">
    <w:abstractNumId w:val="225"/>
  </w:num>
  <w:num w:numId="15">
    <w:abstractNumId w:val="128"/>
  </w:num>
  <w:num w:numId="16">
    <w:abstractNumId w:val="183"/>
  </w:num>
  <w:num w:numId="17">
    <w:abstractNumId w:val="102"/>
  </w:num>
  <w:num w:numId="18">
    <w:abstractNumId w:val="98"/>
  </w:num>
  <w:num w:numId="19">
    <w:abstractNumId w:val="29"/>
  </w:num>
  <w:num w:numId="20">
    <w:abstractNumId w:val="222"/>
  </w:num>
  <w:num w:numId="21">
    <w:abstractNumId w:val="247"/>
  </w:num>
  <w:num w:numId="22">
    <w:abstractNumId w:val="158"/>
  </w:num>
  <w:num w:numId="23">
    <w:abstractNumId w:val="218"/>
  </w:num>
  <w:num w:numId="24">
    <w:abstractNumId w:val="55"/>
  </w:num>
  <w:num w:numId="25">
    <w:abstractNumId w:val="274"/>
  </w:num>
  <w:num w:numId="26">
    <w:abstractNumId w:val="271"/>
  </w:num>
  <w:num w:numId="27">
    <w:abstractNumId w:val="74"/>
  </w:num>
  <w:num w:numId="28">
    <w:abstractNumId w:val="249"/>
  </w:num>
  <w:num w:numId="29">
    <w:abstractNumId w:val="15"/>
  </w:num>
  <w:num w:numId="30">
    <w:abstractNumId w:val="206"/>
  </w:num>
  <w:num w:numId="31">
    <w:abstractNumId w:val="4"/>
  </w:num>
  <w:num w:numId="32">
    <w:abstractNumId w:val="237"/>
  </w:num>
  <w:num w:numId="33">
    <w:abstractNumId w:val="275"/>
  </w:num>
  <w:num w:numId="34">
    <w:abstractNumId w:val="1"/>
  </w:num>
  <w:num w:numId="35">
    <w:abstractNumId w:val="182"/>
  </w:num>
  <w:num w:numId="36">
    <w:abstractNumId w:val="227"/>
  </w:num>
  <w:num w:numId="37">
    <w:abstractNumId w:val="131"/>
  </w:num>
  <w:num w:numId="38">
    <w:abstractNumId w:val="107"/>
  </w:num>
  <w:num w:numId="39">
    <w:abstractNumId w:val="195"/>
  </w:num>
  <w:num w:numId="40">
    <w:abstractNumId w:val="272"/>
  </w:num>
  <w:num w:numId="41">
    <w:abstractNumId w:val="69"/>
  </w:num>
  <w:num w:numId="42">
    <w:abstractNumId w:val="12"/>
  </w:num>
  <w:num w:numId="43">
    <w:abstractNumId w:val="66"/>
  </w:num>
  <w:num w:numId="44">
    <w:abstractNumId w:val="243"/>
  </w:num>
  <w:num w:numId="45">
    <w:abstractNumId w:val="3"/>
  </w:num>
  <w:num w:numId="46">
    <w:abstractNumId w:val="171"/>
  </w:num>
  <w:num w:numId="47">
    <w:abstractNumId w:val="9"/>
  </w:num>
  <w:num w:numId="48">
    <w:abstractNumId w:val="246"/>
  </w:num>
  <w:num w:numId="49">
    <w:abstractNumId w:val="267"/>
  </w:num>
  <w:num w:numId="50">
    <w:abstractNumId w:val="223"/>
  </w:num>
  <w:num w:numId="51">
    <w:abstractNumId w:val="197"/>
  </w:num>
  <w:num w:numId="52">
    <w:abstractNumId w:val="255"/>
  </w:num>
  <w:num w:numId="53">
    <w:abstractNumId w:val="150"/>
  </w:num>
  <w:num w:numId="54">
    <w:abstractNumId w:val="155"/>
  </w:num>
  <w:num w:numId="55">
    <w:abstractNumId w:val="97"/>
  </w:num>
  <w:num w:numId="56">
    <w:abstractNumId w:val="200"/>
  </w:num>
  <w:num w:numId="57">
    <w:abstractNumId w:val="176"/>
  </w:num>
  <w:num w:numId="58">
    <w:abstractNumId w:val="119"/>
  </w:num>
  <w:num w:numId="59">
    <w:abstractNumId w:val="181"/>
  </w:num>
  <w:num w:numId="60">
    <w:abstractNumId w:val="60"/>
  </w:num>
  <w:num w:numId="61">
    <w:abstractNumId w:val="212"/>
  </w:num>
  <w:num w:numId="62">
    <w:abstractNumId w:val="160"/>
  </w:num>
  <w:num w:numId="63">
    <w:abstractNumId w:val="202"/>
  </w:num>
  <w:num w:numId="64">
    <w:abstractNumId w:val="144"/>
  </w:num>
  <w:num w:numId="65">
    <w:abstractNumId w:val="78"/>
  </w:num>
  <w:num w:numId="66">
    <w:abstractNumId w:val="164"/>
  </w:num>
  <w:num w:numId="67">
    <w:abstractNumId w:val="58"/>
  </w:num>
  <w:num w:numId="68">
    <w:abstractNumId w:val="208"/>
  </w:num>
  <w:num w:numId="69">
    <w:abstractNumId w:val="39"/>
  </w:num>
  <w:num w:numId="70">
    <w:abstractNumId w:val="130"/>
  </w:num>
  <w:num w:numId="71">
    <w:abstractNumId w:val="194"/>
  </w:num>
  <w:num w:numId="72">
    <w:abstractNumId w:val="136"/>
  </w:num>
  <w:num w:numId="73">
    <w:abstractNumId w:val="169"/>
  </w:num>
  <w:num w:numId="74">
    <w:abstractNumId w:val="261"/>
  </w:num>
  <w:num w:numId="75">
    <w:abstractNumId w:val="110"/>
  </w:num>
  <w:num w:numId="76">
    <w:abstractNumId w:val="80"/>
  </w:num>
  <w:num w:numId="77">
    <w:abstractNumId w:val="38"/>
  </w:num>
  <w:num w:numId="78">
    <w:abstractNumId w:val="270"/>
  </w:num>
  <w:num w:numId="79">
    <w:abstractNumId w:val="99"/>
  </w:num>
  <w:num w:numId="80">
    <w:abstractNumId w:val="65"/>
  </w:num>
  <w:num w:numId="81">
    <w:abstractNumId w:val="193"/>
  </w:num>
  <w:num w:numId="82">
    <w:abstractNumId w:val="113"/>
  </w:num>
  <w:num w:numId="83">
    <w:abstractNumId w:val="24"/>
  </w:num>
  <w:num w:numId="84">
    <w:abstractNumId w:val="240"/>
  </w:num>
  <w:num w:numId="85">
    <w:abstractNumId w:val="72"/>
  </w:num>
  <w:num w:numId="86">
    <w:abstractNumId w:val="54"/>
  </w:num>
  <w:num w:numId="87">
    <w:abstractNumId w:val="18"/>
  </w:num>
  <w:num w:numId="88">
    <w:abstractNumId w:val="32"/>
  </w:num>
  <w:num w:numId="89">
    <w:abstractNumId w:val="47"/>
  </w:num>
  <w:num w:numId="90">
    <w:abstractNumId w:val="13"/>
  </w:num>
  <w:num w:numId="91">
    <w:abstractNumId w:val="174"/>
  </w:num>
  <w:num w:numId="92">
    <w:abstractNumId w:val="73"/>
  </w:num>
  <w:num w:numId="93">
    <w:abstractNumId w:val="166"/>
  </w:num>
  <w:num w:numId="94">
    <w:abstractNumId w:val="92"/>
  </w:num>
  <w:num w:numId="95">
    <w:abstractNumId w:val="256"/>
  </w:num>
  <w:num w:numId="96">
    <w:abstractNumId w:val="0"/>
  </w:num>
  <w:num w:numId="97">
    <w:abstractNumId w:val="71"/>
  </w:num>
  <w:num w:numId="98">
    <w:abstractNumId w:val="129"/>
  </w:num>
  <w:num w:numId="99">
    <w:abstractNumId w:val="224"/>
  </w:num>
  <w:num w:numId="100">
    <w:abstractNumId w:val="162"/>
  </w:num>
  <w:num w:numId="101">
    <w:abstractNumId w:val="27"/>
  </w:num>
  <w:num w:numId="102">
    <w:abstractNumId w:val="106"/>
  </w:num>
  <w:num w:numId="103">
    <w:abstractNumId w:val="172"/>
  </w:num>
  <w:num w:numId="104">
    <w:abstractNumId w:val="219"/>
  </w:num>
  <w:num w:numId="105">
    <w:abstractNumId w:val="46"/>
  </w:num>
  <w:num w:numId="106">
    <w:abstractNumId w:val="248"/>
  </w:num>
  <w:num w:numId="107">
    <w:abstractNumId w:val="2"/>
  </w:num>
  <w:num w:numId="108">
    <w:abstractNumId w:val="7"/>
  </w:num>
  <w:num w:numId="109">
    <w:abstractNumId w:val="139"/>
  </w:num>
  <w:num w:numId="110">
    <w:abstractNumId w:val="36"/>
  </w:num>
  <w:num w:numId="111">
    <w:abstractNumId w:val="76"/>
  </w:num>
  <w:num w:numId="112">
    <w:abstractNumId w:val="85"/>
  </w:num>
  <w:num w:numId="113">
    <w:abstractNumId w:val="127"/>
  </w:num>
  <w:num w:numId="114">
    <w:abstractNumId w:val="245"/>
  </w:num>
  <w:num w:numId="115">
    <w:abstractNumId w:val="124"/>
  </w:num>
  <w:num w:numId="116">
    <w:abstractNumId w:val="234"/>
  </w:num>
  <w:num w:numId="117">
    <w:abstractNumId w:val="179"/>
  </w:num>
  <w:num w:numId="118">
    <w:abstractNumId w:val="23"/>
  </w:num>
  <w:num w:numId="119">
    <w:abstractNumId w:val="145"/>
  </w:num>
  <w:num w:numId="120">
    <w:abstractNumId w:val="35"/>
  </w:num>
  <w:num w:numId="121">
    <w:abstractNumId w:val="191"/>
  </w:num>
  <w:num w:numId="122">
    <w:abstractNumId w:val="233"/>
  </w:num>
  <w:num w:numId="123">
    <w:abstractNumId w:val="90"/>
  </w:num>
  <w:num w:numId="124">
    <w:abstractNumId w:val="28"/>
  </w:num>
  <w:num w:numId="125">
    <w:abstractNumId w:val="185"/>
  </w:num>
  <w:num w:numId="126">
    <w:abstractNumId w:val="213"/>
  </w:num>
  <w:num w:numId="127">
    <w:abstractNumId w:val="163"/>
  </w:num>
  <w:num w:numId="128">
    <w:abstractNumId w:val="226"/>
  </w:num>
  <w:num w:numId="129">
    <w:abstractNumId w:val="232"/>
  </w:num>
  <w:num w:numId="130">
    <w:abstractNumId w:val="180"/>
  </w:num>
  <w:num w:numId="131">
    <w:abstractNumId w:val="111"/>
  </w:num>
  <w:num w:numId="132">
    <w:abstractNumId w:val="33"/>
  </w:num>
  <w:num w:numId="133">
    <w:abstractNumId w:val="207"/>
  </w:num>
  <w:num w:numId="134">
    <w:abstractNumId w:val="210"/>
  </w:num>
  <w:num w:numId="135">
    <w:abstractNumId w:val="157"/>
  </w:num>
  <w:num w:numId="136">
    <w:abstractNumId w:val="259"/>
  </w:num>
  <w:num w:numId="137">
    <w:abstractNumId w:val="108"/>
  </w:num>
  <w:num w:numId="138">
    <w:abstractNumId w:val="178"/>
  </w:num>
  <w:num w:numId="139">
    <w:abstractNumId w:val="153"/>
  </w:num>
  <w:num w:numId="140">
    <w:abstractNumId w:val="116"/>
  </w:num>
  <w:num w:numId="141">
    <w:abstractNumId w:val="121"/>
  </w:num>
  <w:num w:numId="142">
    <w:abstractNumId w:val="96"/>
  </w:num>
  <w:num w:numId="143">
    <w:abstractNumId w:val="214"/>
  </w:num>
  <w:num w:numId="144">
    <w:abstractNumId w:val="126"/>
  </w:num>
  <w:num w:numId="145">
    <w:abstractNumId w:val="21"/>
  </w:num>
  <w:num w:numId="146">
    <w:abstractNumId w:val="120"/>
  </w:num>
  <w:num w:numId="147">
    <w:abstractNumId w:val="140"/>
  </w:num>
  <w:num w:numId="148">
    <w:abstractNumId w:val="86"/>
  </w:num>
  <w:num w:numId="149">
    <w:abstractNumId w:val="205"/>
  </w:num>
  <w:num w:numId="150">
    <w:abstractNumId w:val="257"/>
  </w:num>
  <w:num w:numId="151">
    <w:abstractNumId w:val="100"/>
  </w:num>
  <w:num w:numId="152">
    <w:abstractNumId w:val="45"/>
  </w:num>
  <w:num w:numId="153">
    <w:abstractNumId w:val="6"/>
  </w:num>
  <w:num w:numId="154">
    <w:abstractNumId w:val="53"/>
  </w:num>
  <w:num w:numId="155">
    <w:abstractNumId w:val="152"/>
  </w:num>
  <w:num w:numId="156">
    <w:abstractNumId w:val="59"/>
  </w:num>
  <w:num w:numId="157">
    <w:abstractNumId w:val="122"/>
  </w:num>
  <w:num w:numId="158">
    <w:abstractNumId w:val="186"/>
  </w:num>
  <w:num w:numId="159">
    <w:abstractNumId w:val="221"/>
  </w:num>
  <w:num w:numId="160">
    <w:abstractNumId w:val="57"/>
  </w:num>
  <w:num w:numId="161">
    <w:abstractNumId w:val="209"/>
  </w:num>
  <w:num w:numId="162">
    <w:abstractNumId w:val="173"/>
  </w:num>
  <w:num w:numId="163">
    <w:abstractNumId w:val="167"/>
  </w:num>
  <w:num w:numId="164">
    <w:abstractNumId w:val="133"/>
  </w:num>
  <w:num w:numId="165">
    <w:abstractNumId w:val="203"/>
  </w:num>
  <w:num w:numId="166">
    <w:abstractNumId w:val="77"/>
  </w:num>
  <w:num w:numId="167">
    <w:abstractNumId w:val="231"/>
  </w:num>
  <w:num w:numId="168">
    <w:abstractNumId w:val="211"/>
  </w:num>
  <w:num w:numId="169">
    <w:abstractNumId w:val="189"/>
  </w:num>
  <w:num w:numId="170">
    <w:abstractNumId w:val="118"/>
  </w:num>
  <w:num w:numId="171">
    <w:abstractNumId w:val="44"/>
  </w:num>
  <w:num w:numId="172">
    <w:abstractNumId w:val="266"/>
  </w:num>
  <w:num w:numId="173">
    <w:abstractNumId w:val="188"/>
  </w:num>
  <w:num w:numId="174">
    <w:abstractNumId w:val="258"/>
  </w:num>
  <w:num w:numId="175">
    <w:abstractNumId w:val="19"/>
  </w:num>
  <w:num w:numId="176">
    <w:abstractNumId w:val="254"/>
  </w:num>
  <w:num w:numId="177">
    <w:abstractNumId w:val="89"/>
  </w:num>
  <w:num w:numId="178">
    <w:abstractNumId w:val="250"/>
  </w:num>
  <w:num w:numId="179">
    <w:abstractNumId w:val="199"/>
  </w:num>
  <w:num w:numId="180">
    <w:abstractNumId w:val="265"/>
  </w:num>
  <w:num w:numId="181">
    <w:abstractNumId w:val="263"/>
  </w:num>
  <w:num w:numId="182">
    <w:abstractNumId w:val="95"/>
  </w:num>
  <w:num w:numId="183">
    <w:abstractNumId w:val="123"/>
  </w:num>
  <w:num w:numId="184">
    <w:abstractNumId w:val="135"/>
  </w:num>
  <w:num w:numId="185">
    <w:abstractNumId w:val="17"/>
  </w:num>
  <w:num w:numId="186">
    <w:abstractNumId w:val="61"/>
  </w:num>
  <w:num w:numId="187">
    <w:abstractNumId w:val="215"/>
  </w:num>
  <w:num w:numId="188">
    <w:abstractNumId w:val="62"/>
  </w:num>
  <w:num w:numId="189">
    <w:abstractNumId w:val="252"/>
  </w:num>
  <w:num w:numId="190">
    <w:abstractNumId w:val="230"/>
  </w:num>
  <w:num w:numId="191">
    <w:abstractNumId w:val="242"/>
  </w:num>
  <w:num w:numId="192">
    <w:abstractNumId w:val="70"/>
  </w:num>
  <w:num w:numId="193">
    <w:abstractNumId w:val="201"/>
  </w:num>
  <w:num w:numId="194">
    <w:abstractNumId w:val="115"/>
  </w:num>
  <w:num w:numId="195">
    <w:abstractNumId w:val="175"/>
  </w:num>
  <w:num w:numId="196">
    <w:abstractNumId w:val="5"/>
  </w:num>
  <w:num w:numId="197">
    <w:abstractNumId w:val="51"/>
  </w:num>
  <w:num w:numId="198">
    <w:abstractNumId w:val="165"/>
  </w:num>
  <w:num w:numId="199">
    <w:abstractNumId w:val="229"/>
  </w:num>
  <w:num w:numId="200">
    <w:abstractNumId w:val="253"/>
  </w:num>
  <w:num w:numId="201">
    <w:abstractNumId w:val="67"/>
  </w:num>
  <w:num w:numId="202">
    <w:abstractNumId w:val="34"/>
  </w:num>
  <w:num w:numId="203">
    <w:abstractNumId w:val="170"/>
  </w:num>
  <w:num w:numId="204">
    <w:abstractNumId w:val="134"/>
  </w:num>
  <w:num w:numId="205">
    <w:abstractNumId w:val="68"/>
  </w:num>
  <w:num w:numId="206">
    <w:abstractNumId w:val="56"/>
  </w:num>
  <w:num w:numId="207">
    <w:abstractNumId w:val="154"/>
  </w:num>
  <w:num w:numId="208">
    <w:abstractNumId w:val="159"/>
  </w:num>
  <w:num w:numId="209">
    <w:abstractNumId w:val="204"/>
  </w:num>
  <w:num w:numId="210">
    <w:abstractNumId w:val="142"/>
  </w:num>
  <w:num w:numId="211">
    <w:abstractNumId w:val="25"/>
  </w:num>
  <w:num w:numId="212">
    <w:abstractNumId w:val="238"/>
  </w:num>
  <w:num w:numId="213">
    <w:abstractNumId w:val="37"/>
  </w:num>
  <w:num w:numId="214">
    <w:abstractNumId w:val="10"/>
  </w:num>
  <w:num w:numId="215">
    <w:abstractNumId w:val="228"/>
  </w:num>
  <w:num w:numId="216">
    <w:abstractNumId w:val="31"/>
  </w:num>
  <w:num w:numId="217">
    <w:abstractNumId w:val="151"/>
  </w:num>
  <w:num w:numId="218">
    <w:abstractNumId w:val="117"/>
  </w:num>
  <w:num w:numId="219">
    <w:abstractNumId w:val="30"/>
  </w:num>
  <w:num w:numId="220">
    <w:abstractNumId w:val="20"/>
  </w:num>
  <w:num w:numId="221">
    <w:abstractNumId w:val="88"/>
  </w:num>
  <w:num w:numId="222">
    <w:abstractNumId w:val="22"/>
  </w:num>
  <w:num w:numId="223">
    <w:abstractNumId w:val="48"/>
  </w:num>
  <w:num w:numId="224">
    <w:abstractNumId w:val="217"/>
  </w:num>
  <w:num w:numId="225">
    <w:abstractNumId w:val="82"/>
  </w:num>
  <w:num w:numId="226">
    <w:abstractNumId w:val="177"/>
  </w:num>
  <w:num w:numId="227">
    <w:abstractNumId w:val="109"/>
  </w:num>
  <w:num w:numId="228">
    <w:abstractNumId w:val="112"/>
  </w:num>
  <w:num w:numId="229">
    <w:abstractNumId w:val="198"/>
  </w:num>
  <w:num w:numId="230">
    <w:abstractNumId w:val="125"/>
  </w:num>
  <w:num w:numId="231">
    <w:abstractNumId w:val="40"/>
  </w:num>
  <w:num w:numId="232">
    <w:abstractNumId w:val="216"/>
  </w:num>
  <w:num w:numId="233">
    <w:abstractNumId w:val="87"/>
  </w:num>
  <w:num w:numId="234">
    <w:abstractNumId w:val="273"/>
  </w:num>
  <w:num w:numId="235">
    <w:abstractNumId w:val="101"/>
  </w:num>
  <w:num w:numId="236">
    <w:abstractNumId w:val="16"/>
  </w:num>
  <w:num w:numId="237">
    <w:abstractNumId w:val="196"/>
  </w:num>
  <w:num w:numId="238">
    <w:abstractNumId w:val="147"/>
  </w:num>
  <w:num w:numId="239">
    <w:abstractNumId w:val="192"/>
  </w:num>
  <w:num w:numId="240">
    <w:abstractNumId w:val="49"/>
  </w:num>
  <w:num w:numId="241">
    <w:abstractNumId w:val="244"/>
  </w:num>
  <w:num w:numId="242">
    <w:abstractNumId w:val="42"/>
  </w:num>
  <w:num w:numId="243">
    <w:abstractNumId w:val="132"/>
  </w:num>
  <w:num w:numId="244">
    <w:abstractNumId w:val="81"/>
  </w:num>
  <w:num w:numId="245">
    <w:abstractNumId w:val="143"/>
  </w:num>
  <w:num w:numId="246">
    <w:abstractNumId w:val="236"/>
  </w:num>
  <w:num w:numId="247">
    <w:abstractNumId w:val="168"/>
  </w:num>
  <w:num w:numId="248">
    <w:abstractNumId w:val="235"/>
  </w:num>
  <w:num w:numId="249">
    <w:abstractNumId w:val="8"/>
  </w:num>
  <w:num w:numId="250">
    <w:abstractNumId w:val="269"/>
  </w:num>
  <w:num w:numId="251">
    <w:abstractNumId w:val="103"/>
  </w:num>
  <w:num w:numId="252">
    <w:abstractNumId w:val="11"/>
  </w:num>
  <w:num w:numId="253">
    <w:abstractNumId w:val="104"/>
  </w:num>
  <w:num w:numId="254">
    <w:abstractNumId w:val="105"/>
  </w:num>
  <w:num w:numId="255">
    <w:abstractNumId w:val="94"/>
  </w:num>
  <w:num w:numId="256">
    <w:abstractNumId w:val="114"/>
  </w:num>
  <w:num w:numId="257">
    <w:abstractNumId w:val="262"/>
  </w:num>
  <w:num w:numId="258">
    <w:abstractNumId w:val="93"/>
  </w:num>
  <w:num w:numId="259">
    <w:abstractNumId w:val="137"/>
  </w:num>
  <w:num w:numId="260">
    <w:abstractNumId w:val="161"/>
  </w:num>
  <w:num w:numId="261">
    <w:abstractNumId w:val="50"/>
  </w:num>
  <w:num w:numId="262">
    <w:abstractNumId w:val="184"/>
  </w:num>
  <w:num w:numId="263">
    <w:abstractNumId w:val="148"/>
  </w:num>
  <w:num w:numId="264">
    <w:abstractNumId w:val="156"/>
  </w:num>
  <w:num w:numId="265">
    <w:abstractNumId w:val="260"/>
  </w:num>
  <w:num w:numId="266">
    <w:abstractNumId w:val="251"/>
  </w:num>
  <w:num w:numId="267">
    <w:abstractNumId w:val="149"/>
  </w:num>
  <w:num w:numId="268">
    <w:abstractNumId w:val="41"/>
  </w:num>
  <w:num w:numId="269">
    <w:abstractNumId w:val="268"/>
  </w:num>
  <w:num w:numId="270">
    <w:abstractNumId w:val="83"/>
  </w:num>
  <w:num w:numId="271">
    <w:abstractNumId w:val="26"/>
  </w:num>
  <w:num w:numId="272">
    <w:abstractNumId w:val="79"/>
  </w:num>
  <w:num w:numId="273">
    <w:abstractNumId w:val="64"/>
  </w:num>
  <w:num w:numId="274">
    <w:abstractNumId w:val="43"/>
  </w:num>
  <w:num w:numId="275">
    <w:abstractNumId w:val="52"/>
  </w:num>
  <w:num w:numId="276">
    <w:abstractNumId w:val="2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67C57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40</Pages>
  <Words>1055</Words>
  <Characters>1305</Characters>
  <TotalTime>0</TotalTime>
  <ScaleCrop>false</ScaleCrop>
  <LinksUpToDate>false</LinksUpToDate>
  <CharactersWithSpaces>1382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2026-05-25T10:11:00Z</dcterms:created>
  <dc:creator>Apache POI</dc:creator>
  <cp:lastModifiedBy>蜗牛.</cp:lastModifiedBy>
  <dcterms:modified xsi:type="dcterms:W3CDTF">2026-05-26T02:06:28Z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eyJoZGlkIjoiNjk5ZDFiZjljMjA1Yjg1OWY3ZTU3ODU0Mzg1MTNiZjAiLCJ1c2VySWQiOiIzMjg3NjI4MDMifQ==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0B97AF4201F047F0A023D5B657276DB3_12</vt:lpwstr>
  </property>
</Properties>
</file>